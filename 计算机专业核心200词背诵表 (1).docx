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9D5D6">
      <w:pPr>
        <w:sectPr>
          <w:footerReference r:id="rId5" w:type="default"/>
          <w:pgSz w:w="11906" w:h="16838"/>
          <w:pgMar w:top="567" w:right="680" w:bottom="567" w:left="680" w:header="720" w:footer="720" w:gutter="0"/>
          <w:cols w:space="420" w:num="1"/>
          <w:docGrid w:linePitch="360" w:charSpace="0"/>
        </w:sectPr>
      </w:pPr>
    </w:p>
    <w:p w14:paraId="182C76AF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第1组 词根 pute（思考、计算）</w:t>
      </w:r>
    </w:p>
    <w:p w14:paraId="6FE0726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compute</w:t>
      </w:r>
      <w:r>
        <w:rPr>
          <w:rFonts w:ascii="Times New Roman" w:hAnsi="Times New Roman" w:eastAsia="宋体"/>
          <w:sz w:val="16"/>
        </w:rPr>
        <w:t xml:space="preserve">  /kəmˈpjuːt/  v.. 计算，估算</w:t>
      </w:r>
    </w:p>
    <w:p w14:paraId="4EC6435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pute（计算）→ 汇总运算</w:t>
      </w:r>
    </w:p>
    <w:p w14:paraId="0CF6FD6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computable adj. 可计算的；computation n. 计算；computational adj. 计算的</w:t>
      </w:r>
    </w:p>
    <w:p w14:paraId="0F77A93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computed（过去式/过去分词）；computing（现在分词）</w:t>
      </w:r>
    </w:p>
    <w:p w14:paraId="3C8F32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can compute complex data in seconds.</w:t>
      </w:r>
    </w:p>
    <w:p w14:paraId="2755ECE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该算法能在数秒内完成复杂数据计算。</w:t>
      </w:r>
    </w:p>
    <w:p w14:paraId="1E9B965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computer</w:t>
      </w:r>
      <w:r>
        <w:rPr>
          <w:rFonts w:ascii="Times New Roman" w:hAnsi="Times New Roman" w:eastAsia="宋体"/>
          <w:sz w:val="16"/>
        </w:rPr>
        <w:t xml:space="preserve">  /kəmˈpjuːtə(r)/  n.. 计算机</w:t>
      </w:r>
    </w:p>
    <w:p w14:paraId="059CBF6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compute（计算）+ -er（工具后缀）→ 计算工具</w:t>
      </w:r>
    </w:p>
    <w:p w14:paraId="1E13989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computing n. 计算技术；computerize v. 使计算机化</w:t>
      </w:r>
    </w:p>
    <w:p w14:paraId="41C2E18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He uses a high-performance computer for 3D rendering.</w:t>
      </w:r>
    </w:p>
    <w:p w14:paraId="347BDB8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他使用高性能计算机进行3D渲染。</w:t>
      </w:r>
    </w:p>
    <w:p w14:paraId="30615D2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3.</w:t>
      </w:r>
      <w:r>
        <w:rPr>
          <w:rFonts w:ascii="Times New Roman" w:hAnsi="Times New Roman" w:eastAsia="黑体"/>
          <w:b/>
          <w:color w:val="1F3A5F"/>
          <w:sz w:val="16"/>
        </w:rPr>
        <w:t xml:space="preserve"> dispute</w:t>
      </w:r>
      <w:r>
        <w:rPr>
          <w:rFonts w:ascii="Times New Roman" w:hAnsi="Times New Roman" w:eastAsia="宋体"/>
          <w:sz w:val="16"/>
        </w:rPr>
        <w:t xml:space="preserve">  /dɪˈspjuːt/  v./n.. 争论，争议</w:t>
      </w:r>
    </w:p>
    <w:p w14:paraId="1D370AA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dis-（分开）+ pute（思考）→ 思路分歧</w:t>
      </w:r>
    </w:p>
    <w:p w14:paraId="714E84C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disputable adj. 有争议的；disputation n. 争论</w:t>
      </w:r>
    </w:p>
    <w:p w14:paraId="167CDF6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disputed（过去式/过去分词）；disputing（现在分词）</w:t>
      </w:r>
    </w:p>
    <w:p w14:paraId="3FA8641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There is a dispute about the security of this protocol.</w:t>
      </w:r>
    </w:p>
    <w:p w14:paraId="17560E0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该协议的安全性存在争议。</w:t>
      </w:r>
    </w:p>
    <w:p w14:paraId="38BD6A0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4.</w:t>
      </w:r>
      <w:r>
        <w:rPr>
          <w:rFonts w:ascii="Times New Roman" w:hAnsi="Times New Roman" w:eastAsia="黑体"/>
          <w:b/>
          <w:color w:val="1F3A5F"/>
          <w:sz w:val="16"/>
        </w:rPr>
        <w:t xml:space="preserve"> impute</w:t>
      </w:r>
      <w:r>
        <w:rPr>
          <w:rFonts w:ascii="Times New Roman" w:hAnsi="Times New Roman" w:eastAsia="宋体"/>
          <w:sz w:val="16"/>
        </w:rPr>
        <w:t xml:space="preserve">  /ɪmˈpjuːt/  v.. 归因于，归咎于</w:t>
      </w:r>
    </w:p>
    <w:p w14:paraId="56D2ED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im-（向内）+ pute（思考）→ 归因为</w:t>
      </w:r>
    </w:p>
    <w:p w14:paraId="05E96A3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imputable adj. 可归因的；imputation n. 归因</w:t>
      </w:r>
    </w:p>
    <w:p w14:paraId="3E2A5B4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imputed（过去式/过去分词）；imputing（现在分词）</w:t>
      </w:r>
    </w:p>
    <w:p w14:paraId="1DC2378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crash was imputed to a memory leak.</w:t>
      </w:r>
    </w:p>
    <w:p w14:paraId="02943E6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本次崩溃被归因于内存泄漏。</w:t>
      </w:r>
    </w:p>
    <w:p w14:paraId="660CF3B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5.</w:t>
      </w:r>
      <w:r>
        <w:rPr>
          <w:rFonts w:ascii="Times New Roman" w:hAnsi="Times New Roman" w:eastAsia="黑体"/>
          <w:b/>
          <w:color w:val="1F3A5F"/>
          <w:sz w:val="16"/>
        </w:rPr>
        <w:t xml:space="preserve"> repute</w:t>
      </w:r>
      <w:r>
        <w:rPr>
          <w:rFonts w:ascii="Times New Roman" w:hAnsi="Times New Roman" w:eastAsia="宋体"/>
          <w:sz w:val="16"/>
        </w:rPr>
        <w:t xml:space="preserve">  /rɪˈpjuːt/  n.. 名声，声誉</w:t>
      </w:r>
    </w:p>
    <w:p w14:paraId="343E16B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re-（反复）+ pute（思考）→ 反复评价形成的口碑</w:t>
      </w:r>
    </w:p>
    <w:p w14:paraId="48F6DD4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reputed adj. 公认的；reputation n. 声誉；reputable adj. 声誉好的</w:t>
      </w:r>
    </w:p>
    <w:p w14:paraId="124C68D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This framework has a high repute among developers.</w:t>
      </w:r>
    </w:p>
    <w:p w14:paraId="368971E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该框架在开发者群体中声誉极高。</w:t>
      </w:r>
    </w:p>
    <w:p w14:paraId="3D76A0B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6.</w:t>
      </w:r>
      <w:r>
        <w:rPr>
          <w:rFonts w:ascii="Times New Roman" w:hAnsi="Times New Roman" w:eastAsia="黑体"/>
          <w:b/>
          <w:color w:val="1F3A5F"/>
          <w:sz w:val="16"/>
        </w:rPr>
        <w:t xml:space="preserve"> reputation</w:t>
      </w:r>
      <w:r>
        <w:rPr>
          <w:rFonts w:ascii="Times New Roman" w:hAnsi="Times New Roman" w:eastAsia="宋体"/>
          <w:sz w:val="16"/>
        </w:rPr>
        <w:t xml:space="preserve">  /ˌrepjuˈteɪʃn/  n.. 名声，信誉</w:t>
      </w:r>
    </w:p>
    <w:p w14:paraId="7660A4E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repute（声誉）+ -ation（名词后缀）→ 声誉状态</w:t>
      </w:r>
    </w:p>
    <w:p w14:paraId="0C1530E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reputational adj. 声誉的</w:t>
      </w:r>
    </w:p>
    <w:p w14:paraId="24A6DC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platform built a reputation for data security.</w:t>
      </w:r>
    </w:p>
    <w:p w14:paraId="70FA9AE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该平台凭借数据安全树立了口碑。</w:t>
      </w:r>
    </w:p>
    <w:p w14:paraId="6575BE3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7.</w:t>
      </w:r>
      <w:r>
        <w:rPr>
          <w:rFonts w:ascii="Times New Roman" w:hAnsi="Times New Roman" w:eastAsia="黑体"/>
          <w:b/>
          <w:color w:val="1F3A5F"/>
          <w:sz w:val="16"/>
        </w:rPr>
        <w:t xml:space="preserve"> disputable</w:t>
      </w:r>
      <w:r>
        <w:rPr>
          <w:rFonts w:ascii="Times New Roman" w:hAnsi="Times New Roman" w:eastAsia="宋体"/>
          <w:sz w:val="16"/>
        </w:rPr>
        <w:t xml:space="preserve">  /dɪˈspjuːtəbl/  adj.. 有争议的</w:t>
      </w:r>
    </w:p>
    <w:p w14:paraId="5A89AA0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dispute（争论）+ -able（形容词后缀）→ 可争论的</w:t>
      </w:r>
    </w:p>
    <w:p w14:paraId="041CAB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indisputable adj. 不容置疑的；indisputably adv. 毋庸置疑地</w:t>
      </w:r>
    </w:p>
    <w:p w14:paraId="1EEA78C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feature is still disputable in the community.</w:t>
      </w:r>
    </w:p>
    <w:p w14:paraId="1A7C4EB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该功能在社区内仍存争议。</w:t>
      </w:r>
    </w:p>
    <w:p w14:paraId="24E8EEE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8.</w:t>
      </w:r>
      <w:r>
        <w:rPr>
          <w:rFonts w:ascii="Times New Roman" w:hAnsi="Times New Roman" w:eastAsia="黑体"/>
          <w:b/>
          <w:color w:val="1F3A5F"/>
          <w:sz w:val="16"/>
        </w:rPr>
        <w:t xml:space="preserve"> count</w:t>
      </w:r>
      <w:r>
        <w:rPr>
          <w:rFonts w:ascii="Times New Roman" w:hAnsi="Times New Roman" w:eastAsia="宋体"/>
          <w:sz w:val="16"/>
        </w:rPr>
        <w:t xml:space="preserve">  /kaʊnt/  v./n.. 计数，统计</w:t>
      </w:r>
    </w:p>
    <w:p w14:paraId="44DD236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pute的同源变体，表计算</w:t>
      </w:r>
    </w:p>
    <w:p w14:paraId="41186FD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countable adj. 可数的；countless adj. 无数的；counter n. 计数器</w:t>
      </w:r>
    </w:p>
    <w:p w14:paraId="41BC9CA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counted（过去式/过去分词）；counting（现在分词）</w:t>
      </w:r>
    </w:p>
    <w:p w14:paraId="42EF6E2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counts 10,000 concurrent users.</w:t>
      </w:r>
    </w:p>
    <w:p w14:paraId="5358F7E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系统统计到10000名并发用户。</w:t>
      </w:r>
    </w:p>
    <w:p w14:paraId="7846697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9.</w:t>
      </w:r>
      <w:r>
        <w:rPr>
          <w:rFonts w:ascii="Times New Roman" w:hAnsi="Times New Roman" w:eastAsia="黑体"/>
          <w:b/>
          <w:color w:val="1F3A5F"/>
          <w:sz w:val="16"/>
        </w:rPr>
        <w:t xml:space="preserve"> account</w:t>
      </w:r>
      <w:r>
        <w:rPr>
          <w:rFonts w:ascii="Times New Roman" w:hAnsi="Times New Roman" w:eastAsia="宋体"/>
          <w:sz w:val="16"/>
        </w:rPr>
        <w:t xml:space="preserve">  /əˈkaʊnt/  n./v.. 账户；解释</w:t>
      </w:r>
    </w:p>
    <w:p w14:paraId="5AEFE69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ac-（加强）+ count（计算）→ 计算记录</w:t>
      </w:r>
    </w:p>
    <w:p w14:paraId="70EBCC6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accountable adj. 可问责的；accountant n. 会计师</w:t>
      </w:r>
    </w:p>
    <w:p w14:paraId="04003CB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accounted（过去式/过去分词）；accounting（现在分词）</w:t>
      </w:r>
    </w:p>
    <w:p w14:paraId="1A70922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need to log in with your account credentials.</w:t>
      </w:r>
    </w:p>
    <w:p w14:paraId="6AFF698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你需要使用账户凭证登录。</w:t>
      </w:r>
    </w:p>
    <w:p w14:paraId="6AD28B5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10.</w:t>
      </w:r>
      <w:r>
        <w:rPr>
          <w:rFonts w:ascii="Times New Roman" w:hAnsi="Times New Roman" w:eastAsia="黑体"/>
          <w:b/>
          <w:color w:val="1F3A5F"/>
          <w:sz w:val="16"/>
        </w:rPr>
        <w:t xml:space="preserve"> calculate</w:t>
      </w:r>
      <w:r>
        <w:rPr>
          <w:rFonts w:ascii="Times New Roman" w:hAnsi="Times New Roman" w:eastAsia="宋体"/>
          <w:sz w:val="16"/>
        </w:rPr>
        <w:t xml:space="preserve">  /ˈkælkjuleɪt/  v.. 计算，核算</w:t>
      </w:r>
    </w:p>
    <w:p w14:paraId="1D289E0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calcul（石子）+ -ate → 用石子计算</w:t>
      </w:r>
    </w:p>
    <w:p w14:paraId="4519C67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calculation n. 计算；calculator n. 计算器</w:t>
      </w:r>
    </w:p>
    <w:p w14:paraId="6176B29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calculated（过去式/过去分词）；calculating（现在分词）</w:t>
      </w:r>
    </w:p>
    <w:p w14:paraId="0D07CFA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function calculates the hash value.</w:t>
      </w:r>
    </w:p>
    <w:p w14:paraId="53E68EA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该函数计算哈希值。</w:t>
      </w:r>
    </w:p>
    <w:p w14:paraId="56C2CC3F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第2组 词根 form（形状、形式）</w:t>
      </w:r>
    </w:p>
    <w:p w14:paraId="0A67B44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11.</w:t>
      </w:r>
      <w:r>
        <w:rPr>
          <w:rFonts w:ascii="Times New Roman" w:hAnsi="Times New Roman" w:eastAsia="黑体"/>
          <w:b/>
          <w:color w:val="1F3A5F"/>
          <w:sz w:val="16"/>
        </w:rPr>
        <w:t xml:space="preserve"> form</w:t>
      </w:r>
      <w:r>
        <w:rPr>
          <w:rFonts w:ascii="Times New Roman" w:hAnsi="Times New Roman" w:eastAsia="宋体"/>
          <w:sz w:val="16"/>
        </w:rPr>
        <w:t xml:space="preserve">  /fɔːm/  n./v.. 形式，表单；形成</w:t>
      </w:r>
    </w:p>
    <w:p w14:paraId="544BA40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form（形状）</w:t>
      </w:r>
    </w:p>
    <w:p w14:paraId="588B9FC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formal adj. 正式的；informal adj. 非正式的；formless adj. 无定形的</w:t>
      </w:r>
    </w:p>
    <w:p w14:paraId="3A45CB1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formed（过去式/过去分词）；forming（现在分词）</w:t>
      </w:r>
    </w:p>
    <w:p w14:paraId="44E1EC8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form requires your email and password.</w:t>
      </w:r>
    </w:p>
    <w:p w14:paraId="673B7D7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表单需要填写你的邮箱和密码。</w:t>
      </w:r>
    </w:p>
    <w:p w14:paraId="421887B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12.</w:t>
      </w:r>
      <w:r>
        <w:rPr>
          <w:rFonts w:ascii="Times New Roman" w:hAnsi="Times New Roman" w:eastAsia="黑体"/>
          <w:b/>
          <w:color w:val="1F3A5F"/>
          <w:sz w:val="16"/>
        </w:rPr>
        <w:t xml:space="preserve"> format</w:t>
      </w:r>
      <w:r>
        <w:rPr>
          <w:rFonts w:ascii="Times New Roman" w:hAnsi="Times New Roman" w:eastAsia="宋体"/>
          <w:sz w:val="16"/>
        </w:rPr>
        <w:t xml:space="preserve">  /ˈfɔːmæt/  n./v.. 格式；格式化</w:t>
      </w:r>
    </w:p>
    <w:p w14:paraId="01E3456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form（形式）+ -at（名词后缀）→ 固定形式</w:t>
      </w:r>
    </w:p>
    <w:p w14:paraId="5BDAAEE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formatting n. 格式化；formative adj. 形成的</w:t>
      </w:r>
    </w:p>
    <w:p w14:paraId="6B8C2C6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formatted（过去式/过去分词）；formatting（现在分词）</w:t>
      </w:r>
    </w:p>
    <w:p w14:paraId="4DCA64D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video is in MP4 format.</w:t>
      </w:r>
    </w:p>
    <w:p w14:paraId="42120BF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该视频为MP4格式。</w:t>
      </w:r>
    </w:p>
    <w:p w14:paraId="0D01DE5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13.</w:t>
      </w:r>
      <w:r>
        <w:rPr>
          <w:rFonts w:ascii="Times New Roman" w:hAnsi="Times New Roman" w:eastAsia="黑体"/>
          <w:b/>
          <w:color w:val="1F3A5F"/>
          <w:sz w:val="16"/>
        </w:rPr>
        <w:t xml:space="preserve"> reform</w:t>
      </w:r>
      <w:r>
        <w:rPr>
          <w:rFonts w:ascii="Times New Roman" w:hAnsi="Times New Roman" w:eastAsia="宋体"/>
          <w:sz w:val="16"/>
        </w:rPr>
        <w:t xml:space="preserve">  /rɪˈfɔːm/  v./n.. 改革，重构</w:t>
      </w:r>
    </w:p>
    <w:p w14:paraId="327DF33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re-（再次）+ form（形式）→ 重新塑造</w:t>
      </w:r>
    </w:p>
    <w:p w14:paraId="1EE4FF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reformative adj. 改革的；reformer n. 革新者</w:t>
      </w:r>
    </w:p>
    <w:p w14:paraId="5D2F645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reformed（过去式/过去分词）；reforming（现在分词）</w:t>
      </w:r>
    </w:p>
    <w:p w14:paraId="2E7A654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need to reform the legacy system.</w:t>
      </w:r>
    </w:p>
    <w:p w14:paraId="3245A67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我们需要重构遗留系统。</w:t>
      </w:r>
    </w:p>
    <w:p w14:paraId="2CE1302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conform</w:t>
      </w:r>
      <w:r>
        <w:rPr>
          <w:rFonts w:ascii="Times New Roman" w:hAnsi="Times New Roman" w:eastAsia="宋体"/>
          <w:sz w:val="16"/>
        </w:rPr>
        <w:t xml:space="preserve">  /kənˈfɔːm/  v.. 遵守，符合</w:t>
      </w:r>
    </w:p>
    <w:p w14:paraId="6C2D28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form（形式）→ 遵循统一形式</w:t>
      </w:r>
    </w:p>
    <w:p w14:paraId="2E8FD76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conformity n. 一致性；conformist n. 遵从者</w:t>
      </w:r>
    </w:p>
    <w:p w14:paraId="6F25B90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conformed（过去式/过去分词）；conforming（现在分词）</w:t>
      </w:r>
    </w:p>
    <w:p w14:paraId="6EFCCCE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API conforms to RESTful specifications.</w:t>
      </w:r>
    </w:p>
    <w:p w14:paraId="1841852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该API符合RESTful规范。</w:t>
      </w:r>
    </w:p>
    <w:p w14:paraId="7F09AC1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15.</w:t>
      </w:r>
      <w:r>
        <w:rPr>
          <w:rFonts w:ascii="Times New Roman" w:hAnsi="Times New Roman" w:eastAsia="黑体"/>
          <w:b/>
          <w:color w:val="1F3A5F"/>
          <w:sz w:val="16"/>
        </w:rPr>
        <w:t xml:space="preserve"> perform</w:t>
      </w:r>
      <w:r>
        <w:rPr>
          <w:rFonts w:ascii="Times New Roman" w:hAnsi="Times New Roman" w:eastAsia="宋体"/>
          <w:sz w:val="16"/>
        </w:rPr>
        <w:t xml:space="preserve">  /pəˈfɔːm/  v.. 执行，表现</w:t>
      </w:r>
    </w:p>
    <w:p w14:paraId="2E3ED99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per-（完全）+ form（形式）→ 按标准完整执行</w:t>
      </w:r>
    </w:p>
    <w:p w14:paraId="75AA790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performance n. 性能；performer n. 执行者</w:t>
      </w:r>
    </w:p>
    <w:p w14:paraId="5BA624A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performed（过去式/过去分词）；performing（现在分词）</w:t>
      </w:r>
    </w:p>
    <w:p w14:paraId="4A9DC55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performs well under high load.</w:t>
      </w:r>
    </w:p>
    <w:p w14:paraId="06CA9A8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服务器在高负载下表现良好。</w:t>
      </w:r>
    </w:p>
    <w:p w14:paraId="2719438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16.</w:t>
      </w:r>
      <w:r>
        <w:rPr>
          <w:rFonts w:ascii="Times New Roman" w:hAnsi="Times New Roman" w:eastAsia="黑体"/>
          <w:b/>
          <w:color w:val="1F3A5F"/>
          <w:sz w:val="16"/>
        </w:rPr>
        <w:t xml:space="preserve"> performance</w:t>
      </w:r>
      <w:r>
        <w:rPr>
          <w:rFonts w:ascii="Times New Roman" w:hAnsi="Times New Roman" w:eastAsia="宋体"/>
          <w:sz w:val="16"/>
        </w:rPr>
        <w:t xml:space="preserve">  /pəˈfɔːməns/  n.. 性能，表现</w:t>
      </w:r>
    </w:p>
    <w:p w14:paraId="39F39BE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perform（执行）+ -ance（名词后缀）→ 执行状态</w:t>
      </w:r>
    </w:p>
    <w:p w14:paraId="5001E36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performant adj. 性能优良的</w:t>
      </w:r>
    </w:p>
    <w:p w14:paraId="7D20D42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new update improves system performance.</w:t>
      </w:r>
    </w:p>
    <w:p w14:paraId="1BFD51C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本次更新提升了系统性能。</w:t>
      </w:r>
    </w:p>
    <w:p w14:paraId="4F655E5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transform</w:t>
      </w:r>
      <w:r>
        <w:rPr>
          <w:rFonts w:ascii="Times New Roman" w:hAnsi="Times New Roman" w:eastAsia="宋体"/>
          <w:sz w:val="16"/>
        </w:rPr>
        <w:t xml:space="preserve">  /trænsˈfɔːm/  v.. 转换，转化</w:t>
      </w:r>
    </w:p>
    <w:p w14:paraId="60D2D2D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form（形式）→ 形式转换</w:t>
      </w:r>
    </w:p>
    <w:p w14:paraId="5B243BE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transformation n. 转换；transformative adj. 变革性的</w:t>
      </w:r>
    </w:p>
    <w:p w14:paraId="223411B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transformed（过去式/过去分词）；transforming（现在分词）</w:t>
      </w:r>
    </w:p>
    <w:p w14:paraId="6EE0040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tool transforms JSON into XML.</w:t>
      </w:r>
    </w:p>
    <w:p w14:paraId="6C35C24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该工具可将JSON转换为XML。</w:t>
      </w:r>
    </w:p>
    <w:p w14:paraId="5848795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18.</w:t>
      </w:r>
      <w:r>
        <w:rPr>
          <w:rFonts w:ascii="Times New Roman" w:hAnsi="Times New Roman" w:eastAsia="黑体"/>
          <w:b/>
          <w:color w:val="1F3A5F"/>
          <w:sz w:val="16"/>
        </w:rPr>
        <w:t xml:space="preserve"> uniform</w:t>
      </w:r>
      <w:r>
        <w:rPr>
          <w:rFonts w:ascii="Times New Roman" w:hAnsi="Times New Roman" w:eastAsia="宋体"/>
          <w:sz w:val="16"/>
        </w:rPr>
        <w:t xml:space="preserve">  /ˈjuːnɪfɔːm/  adj./n.. 统一的；制服</w:t>
      </w:r>
    </w:p>
    <w:p w14:paraId="588FDF3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uni-（单一）+ form（形式）→ 单一形式</w:t>
      </w:r>
    </w:p>
    <w:p w14:paraId="57B4F63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uniformity n. 统一性；uniformly adv. 统一地</w:t>
      </w:r>
    </w:p>
    <w:p w14:paraId="663FB84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framework provides a uniform API.</w:t>
      </w:r>
    </w:p>
    <w:p w14:paraId="3E07E01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该框架提供统一的调用接口。</w:t>
      </w:r>
    </w:p>
    <w:p w14:paraId="7BF2D5B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19.</w:t>
      </w:r>
      <w:r>
        <w:rPr>
          <w:rFonts w:ascii="Times New Roman" w:hAnsi="Times New Roman" w:eastAsia="黑体"/>
          <w:b/>
          <w:color w:val="1F3A5F"/>
          <w:sz w:val="16"/>
        </w:rPr>
        <w:t xml:space="preserve"> formula</w:t>
      </w:r>
      <w:r>
        <w:rPr>
          <w:rFonts w:ascii="Times New Roman" w:hAnsi="Times New Roman" w:eastAsia="宋体"/>
          <w:sz w:val="16"/>
        </w:rPr>
        <w:t xml:space="preserve">  /ˈfɔːmjələ/  n.. 公式，规则</w:t>
      </w:r>
    </w:p>
    <w:p w14:paraId="5FC0D8E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form（形式）+ -ula（名词后缀）→ 固定范式</w:t>
      </w:r>
    </w:p>
    <w:p w14:paraId="561BE43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formulate v. 制定；formulation n. 规划；formulaic adj. 公式化的</w:t>
      </w:r>
    </w:p>
    <w:p w14:paraId="2871D4E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is based on a complex formula.</w:t>
      </w:r>
    </w:p>
    <w:p w14:paraId="756BB14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该算法基于一个复杂公式。</w:t>
      </w:r>
    </w:p>
    <w:p w14:paraId="6474E56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20.</w:t>
      </w:r>
      <w:r>
        <w:rPr>
          <w:rFonts w:ascii="Times New Roman" w:hAnsi="Times New Roman" w:eastAsia="黑体"/>
          <w:b/>
          <w:color w:val="1F3A5F"/>
          <w:sz w:val="16"/>
        </w:rPr>
        <w:t xml:space="preserve"> inform</w:t>
      </w:r>
      <w:r>
        <w:rPr>
          <w:rFonts w:ascii="Times New Roman" w:hAnsi="Times New Roman" w:eastAsia="宋体"/>
          <w:sz w:val="16"/>
        </w:rPr>
        <w:t xml:space="preserve">  /ɪnˈfɔːm/  v.. 通知，告知</w:t>
      </w:r>
    </w:p>
    <w:p w14:paraId="21CCD3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in-（使进入）+ form（形式）→ 使信息成形</w:t>
      </w:r>
    </w:p>
    <w:p w14:paraId="577EE45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information n. 信息；informative adj. 信息量大的；informant n. 信息提供者</w:t>
      </w:r>
    </w:p>
    <w:p w14:paraId="3745BD8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informed（过去式/过去分词）；informing（现在分词）</w:t>
      </w:r>
    </w:p>
    <w:p w14:paraId="29ECB05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Please inform the team of the schedule change.</w:t>
      </w:r>
    </w:p>
    <w:p w14:paraId="2581990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请通知团队日程变更。</w:t>
      </w:r>
    </w:p>
    <w:p w14:paraId="1F1ACE18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第3组 前缀 de-（去除、否定、反向）</w:t>
      </w:r>
    </w:p>
    <w:p w14:paraId="5E474BF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21.</w:t>
      </w:r>
      <w:r>
        <w:rPr>
          <w:rFonts w:ascii="Times New Roman" w:hAnsi="Times New Roman" w:eastAsia="黑体"/>
          <w:b/>
          <w:color w:val="1F3A5F"/>
          <w:sz w:val="16"/>
        </w:rPr>
        <w:t xml:space="preserve"> debug</w:t>
      </w:r>
      <w:r>
        <w:rPr>
          <w:rFonts w:ascii="Times New Roman" w:hAnsi="Times New Roman" w:eastAsia="宋体"/>
          <w:sz w:val="16"/>
        </w:rPr>
        <w:t xml:space="preserve">  /ˌdiːˈbʌɡ/  v.. 调试，排错</w:t>
      </w:r>
    </w:p>
    <w:p w14:paraId="79848F0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bug（漏洞）→ 清除漏洞</w:t>
      </w:r>
    </w:p>
    <w:p w14:paraId="51536A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debugger n. 调试器；debugging n. 调试</w:t>
      </w:r>
    </w:p>
    <w:p w14:paraId="6B74F73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debugged（过去式/过去分词）；debugging（现在分词）</w:t>
      </w:r>
    </w:p>
    <w:p w14:paraId="2A34E4E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He spent hours debugging the script.</w:t>
      </w:r>
    </w:p>
    <w:p w14:paraId="77B7BEC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他花了数小时调试脚本。</w:t>
      </w:r>
    </w:p>
    <w:p w14:paraId="166A293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22.</w:t>
      </w:r>
      <w:r>
        <w:rPr>
          <w:rFonts w:ascii="Times New Roman" w:hAnsi="Times New Roman" w:eastAsia="黑体"/>
          <w:b/>
          <w:color w:val="1F3A5F"/>
          <w:sz w:val="16"/>
        </w:rPr>
        <w:t xml:space="preserve"> decode</w:t>
      </w:r>
      <w:r>
        <w:rPr>
          <w:rFonts w:ascii="Times New Roman" w:hAnsi="Times New Roman" w:eastAsia="宋体"/>
          <w:sz w:val="16"/>
        </w:rPr>
        <w:t xml:space="preserve">  /ˌdiːˈkəʊd/  v.. 解码，译码</w:t>
      </w:r>
    </w:p>
    <w:p w14:paraId="34A71C2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code（编码）→ 解除编码</w:t>
      </w:r>
    </w:p>
    <w:p w14:paraId="227E20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decoder n. 解码器；decoding n. 解码</w:t>
      </w:r>
    </w:p>
    <w:p w14:paraId="041F1FA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decoded（过去式/过去分词）；decoding（现在分词）</w:t>
      </w:r>
    </w:p>
    <w:p w14:paraId="40B2FC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function decodes the encrypted data.</w:t>
      </w:r>
    </w:p>
    <w:p w14:paraId="2106829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该函数对加密数据进行解码。</w:t>
      </w:r>
    </w:p>
    <w:p w14:paraId="45D083C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23.</w:t>
      </w:r>
      <w:r>
        <w:rPr>
          <w:rFonts w:ascii="Times New Roman" w:hAnsi="Times New Roman" w:eastAsia="黑体"/>
          <w:b/>
          <w:color w:val="1F3A5F"/>
          <w:sz w:val="16"/>
        </w:rPr>
        <w:t xml:space="preserve"> deactivate</w:t>
      </w:r>
      <w:r>
        <w:rPr>
          <w:rFonts w:ascii="Times New Roman" w:hAnsi="Times New Roman" w:eastAsia="宋体"/>
          <w:sz w:val="16"/>
        </w:rPr>
        <w:t xml:space="preserve">  /diːˈæktɪveɪt/  v.. 停用，使失效</w:t>
      </w:r>
    </w:p>
    <w:p w14:paraId="7C13D66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activate（激活）→ 取消激活</w:t>
      </w:r>
    </w:p>
    <w:p w14:paraId="1E27A05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deactivation n. 停用；deactivator n. 停用器</w:t>
      </w:r>
    </w:p>
    <w:p w14:paraId="0EEBD1E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deactivated（过去式/过去分词）；deactivating（现在分词）</w:t>
      </w:r>
    </w:p>
    <w:p w14:paraId="41E58D1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deactivates inactive users automatically.</w:t>
      </w:r>
    </w:p>
    <w:p w14:paraId="6216F61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系统自动停用长期不活跃的账户。</w:t>
      </w:r>
    </w:p>
    <w:p w14:paraId="1764EEC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24.</w:t>
      </w:r>
      <w:r>
        <w:rPr>
          <w:rFonts w:ascii="Times New Roman" w:hAnsi="Times New Roman" w:eastAsia="黑体"/>
          <w:b/>
          <w:color w:val="1F3A5F"/>
          <w:sz w:val="16"/>
        </w:rPr>
        <w:t xml:space="preserve"> decompress</w:t>
      </w:r>
      <w:r>
        <w:rPr>
          <w:rFonts w:ascii="Times New Roman" w:hAnsi="Times New Roman" w:eastAsia="宋体"/>
          <w:sz w:val="16"/>
        </w:rPr>
        <w:t xml:space="preserve">  /ˌdiːkəmˈpres/  v.. 解压缩</w:t>
      </w:r>
    </w:p>
    <w:p w14:paraId="2232F26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compress（压缩）→ 解除压缩</w:t>
      </w:r>
    </w:p>
    <w:p w14:paraId="1C38718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decompression n. 解压缩；decompressor n. 解压器</w:t>
      </w:r>
    </w:p>
    <w:p w14:paraId="5EC2D91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decompressed（过去式/过去分词）；decompressing（现在分词）</w:t>
      </w:r>
    </w:p>
    <w:p w14:paraId="0BE2199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program decompresses ZIP files.</w:t>
      </w:r>
    </w:p>
    <w:p w14:paraId="4A765EA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该程序可解压ZIP文件。</w:t>
      </w:r>
    </w:p>
    <w:p w14:paraId="1F3084E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25.</w:t>
      </w:r>
      <w:r>
        <w:rPr>
          <w:rFonts w:ascii="Times New Roman" w:hAnsi="Times New Roman" w:eastAsia="黑体"/>
          <w:b/>
          <w:color w:val="1F3A5F"/>
          <w:sz w:val="16"/>
        </w:rPr>
        <w:t xml:space="preserve"> decrement</w:t>
      </w:r>
      <w:r>
        <w:rPr>
          <w:rFonts w:ascii="Times New Roman" w:hAnsi="Times New Roman" w:eastAsia="宋体"/>
          <w:sz w:val="16"/>
        </w:rPr>
        <w:t xml:space="preserve">  /ˈdekrimənt/  v./n.. 递减，减量</w:t>
      </w:r>
    </w:p>
    <w:p w14:paraId="41CE06A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de-（减少）+ increment（增量）→ 减少量</w:t>
      </w:r>
    </w:p>
    <w:p w14:paraId="5C587C2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decremental adj. 递减的</w:t>
      </w:r>
    </w:p>
    <w:p w14:paraId="2634ED8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decremented（过去式/过去分词）；decrementing（现在分词）</w:t>
      </w:r>
    </w:p>
    <w:p w14:paraId="6352F87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loop decrements the counter by 1.</w:t>
      </w:r>
    </w:p>
    <w:p w14:paraId="19D3429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循环将计数器值减1。</w:t>
      </w:r>
    </w:p>
    <w:p w14:paraId="0D15CE2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26.</w:t>
      </w:r>
      <w:r>
        <w:rPr>
          <w:rFonts w:ascii="Times New Roman" w:hAnsi="Times New Roman" w:eastAsia="黑体"/>
          <w:b/>
          <w:color w:val="1F3A5F"/>
          <w:sz w:val="16"/>
        </w:rPr>
        <w:t xml:space="preserve"> decrypt</w:t>
      </w:r>
      <w:r>
        <w:rPr>
          <w:rFonts w:ascii="Times New Roman" w:hAnsi="Times New Roman" w:eastAsia="宋体"/>
          <w:sz w:val="16"/>
        </w:rPr>
        <w:t xml:space="preserve">  /ˌdiːˈkrɪpt/  v.. 解密</w:t>
      </w:r>
    </w:p>
    <w:p w14:paraId="3577E07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crypt（隐藏）→ 解除加密</w:t>
      </w:r>
    </w:p>
    <w:p w14:paraId="7D9339A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decryption n. 解密；decryptor n. 解密器</w:t>
      </w:r>
    </w:p>
    <w:p w14:paraId="70A9B68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decrypted（过去式/过去分词）；decrypting（现在分词）</w:t>
      </w:r>
    </w:p>
    <w:p w14:paraId="4B7520C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Decrypt the file with the private key.</w:t>
      </w:r>
    </w:p>
    <w:p w14:paraId="22B6E6F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使用私钥解密文件。</w:t>
      </w:r>
    </w:p>
    <w:p w14:paraId="0094E56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27.</w:t>
      </w:r>
      <w:r>
        <w:rPr>
          <w:rFonts w:ascii="Times New Roman" w:hAnsi="Times New Roman" w:eastAsia="黑体"/>
          <w:b/>
          <w:color w:val="1F3A5F"/>
          <w:sz w:val="16"/>
        </w:rPr>
        <w:t xml:space="preserve"> deregister</w:t>
      </w:r>
      <w:r>
        <w:rPr>
          <w:rFonts w:ascii="Times New Roman" w:hAnsi="Times New Roman" w:eastAsia="宋体"/>
          <w:sz w:val="16"/>
        </w:rPr>
        <w:t xml:space="preserve">  /diːˈredʒɪstə(r)/  v.. 注销，撤销注册</w:t>
      </w:r>
    </w:p>
    <w:p w14:paraId="63947CE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de-（取消）+ register（注册）→ 取消注册</w:t>
      </w:r>
    </w:p>
    <w:p w14:paraId="3496A50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deregistration n. 注销</w:t>
      </w:r>
    </w:p>
    <w:p w14:paraId="37A98F0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deregistered（过去式/过去分词）；deregistering（现在分词）</w:t>
      </w:r>
    </w:p>
    <w:p w14:paraId="2D525EA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Deregister the expired device.</w:t>
      </w:r>
    </w:p>
    <w:p w14:paraId="5B1FF27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注销已过期的设备。</w:t>
      </w:r>
    </w:p>
    <w:p w14:paraId="07E19E4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28.</w:t>
      </w:r>
      <w:r>
        <w:rPr>
          <w:rFonts w:ascii="Times New Roman" w:hAnsi="Times New Roman" w:eastAsia="黑体"/>
          <w:b/>
          <w:color w:val="1F3A5F"/>
          <w:sz w:val="16"/>
        </w:rPr>
        <w:t xml:space="preserve"> deform</w:t>
      </w:r>
      <w:r>
        <w:rPr>
          <w:rFonts w:ascii="Times New Roman" w:hAnsi="Times New Roman" w:eastAsia="宋体"/>
          <w:sz w:val="16"/>
        </w:rPr>
        <w:t xml:space="preserve">  /dɪˈfɔːm/  v.. 变形，损坏结构</w:t>
      </w:r>
    </w:p>
    <w:p w14:paraId="78055C9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de-（破坏）+ form（形式）→ 破坏形态</w:t>
      </w:r>
    </w:p>
    <w:p w14:paraId="6C12706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deformation n. 变形；deformed adj. 变形的</w:t>
      </w:r>
    </w:p>
    <w:p w14:paraId="6AC1B11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deformed（过去式/过去分词）；deforming（现在分词）</w:t>
      </w:r>
    </w:p>
    <w:p w14:paraId="51B8D22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virus deforms the file structure.</w:t>
      </w:r>
    </w:p>
    <w:p w14:paraId="76E1B8F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病毒破坏了文件结构。</w:t>
      </w:r>
    </w:p>
    <w:p w14:paraId="4ADD589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29.</w:t>
      </w:r>
      <w:r>
        <w:rPr>
          <w:rFonts w:ascii="Times New Roman" w:hAnsi="Times New Roman" w:eastAsia="黑体"/>
          <w:b/>
          <w:color w:val="1F3A5F"/>
          <w:sz w:val="16"/>
        </w:rPr>
        <w:t xml:space="preserve"> defragment</w:t>
      </w:r>
      <w:r>
        <w:rPr>
          <w:rFonts w:ascii="Times New Roman" w:hAnsi="Times New Roman" w:eastAsia="宋体"/>
          <w:sz w:val="16"/>
        </w:rPr>
        <w:t xml:space="preserve">  /diːˈfræɡmənt/  v.. 整理碎片</w:t>
      </w:r>
    </w:p>
    <w:p w14:paraId="29AC124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fragment（碎片）→ 清除碎片</w:t>
      </w:r>
    </w:p>
    <w:p w14:paraId="284166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defragmentation n. 碎片整理</w:t>
      </w:r>
    </w:p>
    <w:p w14:paraId="213F0C1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defragmented（过去式/过去分词）；defragmenting（现在分词）</w:t>
      </w:r>
    </w:p>
    <w:p w14:paraId="39234E3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Defragment the disk regularly.</w:t>
      </w:r>
    </w:p>
    <w:p w14:paraId="6E0E302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定期整理磁盘碎片。</w:t>
      </w:r>
    </w:p>
    <w:p w14:paraId="3142540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30.</w:t>
      </w:r>
      <w:r>
        <w:rPr>
          <w:rFonts w:ascii="Times New Roman" w:hAnsi="Times New Roman" w:eastAsia="黑体"/>
          <w:b/>
          <w:color w:val="1F3A5F"/>
          <w:sz w:val="16"/>
        </w:rPr>
        <w:t xml:space="preserve"> downgrade</w:t>
      </w:r>
      <w:r>
        <w:rPr>
          <w:rFonts w:ascii="Times New Roman" w:hAnsi="Times New Roman" w:eastAsia="宋体"/>
          <w:sz w:val="16"/>
        </w:rPr>
        <w:t xml:space="preserve">  /ˈdaʊnɡreɪd/  v./n.. 降级，降配</w:t>
      </w:r>
    </w:p>
    <w:p w14:paraId="44F2687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down（向下）+ grade（等级）→ 降低等级</w:t>
      </w:r>
    </w:p>
    <w:p w14:paraId="1D15EBE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downgraded adj. 已降级的</w:t>
      </w:r>
    </w:p>
    <w:p w14:paraId="1C0A5B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downgraded（过去式/过去分词）；downgrading（现在分词）</w:t>
      </w:r>
    </w:p>
    <w:p w14:paraId="06B9D38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can downgrade the software version.</w:t>
      </w:r>
    </w:p>
    <w:p w14:paraId="051D82E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你可以降级软件版本。</w:t>
      </w:r>
    </w:p>
    <w:p w14:paraId="2DA5B730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第4组 前缀 com-/con-（共同、一起）</w:t>
      </w:r>
    </w:p>
    <w:p w14:paraId="6793C01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compose</w:t>
      </w:r>
      <w:r>
        <w:rPr>
          <w:rFonts w:ascii="Times New Roman" w:hAnsi="Times New Roman" w:eastAsia="宋体"/>
          <w:sz w:val="16"/>
        </w:rPr>
        <w:t xml:space="preserve">  /kəmˈpəʊz/  v.. 组成，编写</w:t>
      </w:r>
    </w:p>
    <w:p w14:paraId="20B4B2F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pose（放置）→ 组合放置</w:t>
      </w:r>
    </w:p>
    <w:p w14:paraId="5C9DA70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composition n. 组成；composite adj. 复合的</w:t>
      </w:r>
    </w:p>
    <w:p w14:paraId="65F7BB7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composed（过去式/过去分词）；composing（现在分词）</w:t>
      </w:r>
    </w:p>
    <w:p w14:paraId="5F3F4AB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application is composed of several modules.</w:t>
      </w:r>
    </w:p>
    <w:p w14:paraId="6C80D3B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该应用由多个模块组成。</w:t>
      </w:r>
    </w:p>
    <w:p w14:paraId="5351AF1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32.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comprise</w:t>
      </w:r>
      <w:r>
        <w:rPr>
          <w:rFonts w:ascii="Times New Roman" w:hAnsi="Times New Roman" w:eastAsia="宋体"/>
          <w:sz w:val="16"/>
        </w:rPr>
        <w:t xml:space="preserve">  /kəmˈpraɪz/  v.. 包含，由……构成</w:t>
      </w:r>
    </w:p>
    <w:p w14:paraId="249C8D3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prise（抓住）→ 全部涵盖</w:t>
      </w:r>
    </w:p>
    <w:p w14:paraId="3235B16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comprising prep. 包含</w:t>
      </w:r>
    </w:p>
    <w:p w14:paraId="6B7E981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comprised（过去式/过去分词）；comprising（现在分词）</w:t>
      </w:r>
    </w:p>
    <w:p w14:paraId="510BAEA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comprises three main components.</w:t>
      </w:r>
    </w:p>
    <w:p w14:paraId="21406FE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该系统包含三个核心组件。</w:t>
      </w:r>
    </w:p>
    <w:p w14:paraId="59E1AB6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33.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compress</w:t>
      </w:r>
      <w:r>
        <w:rPr>
          <w:rFonts w:ascii="Times New Roman" w:hAnsi="Times New Roman" w:eastAsia="宋体"/>
          <w:sz w:val="16"/>
        </w:rPr>
        <w:t xml:space="preserve">  /kəmˈpres/  v.. 压缩</w:t>
      </w:r>
    </w:p>
    <w:p w14:paraId="64CAF18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com-（一起）+ press（按压）→ 压到一起</w:t>
      </w:r>
    </w:p>
    <w:p w14:paraId="76E6238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compression n. 压缩；compressor n. 压缩机；compressible adj. 可压缩的</w:t>
      </w:r>
    </w:p>
    <w:p w14:paraId="0909559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compressed（过去式/过去分词）；compressing（现在分词）</w:t>
      </w:r>
    </w:p>
    <w:p w14:paraId="2637FA8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compresses images without losing quality.</w:t>
      </w:r>
    </w:p>
    <w:p w14:paraId="1ED12D7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该算法可实现无损图像压缩。</w:t>
      </w:r>
    </w:p>
    <w:p w14:paraId="21587BF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34.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compare</w:t>
      </w:r>
      <w:r>
        <w:rPr>
          <w:rFonts w:ascii="Times New Roman" w:hAnsi="Times New Roman" w:eastAsia="宋体"/>
          <w:sz w:val="16"/>
        </w:rPr>
        <w:t xml:space="preserve">  /kəmˈpeə(r)/  v.. 比较，对比</w:t>
      </w:r>
    </w:p>
    <w:p w14:paraId="6197AC2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pare（比较）→ 放在一起对比</w:t>
      </w:r>
    </w:p>
    <w:p w14:paraId="19EED93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comparison n. 比较；comparative adj. 比较的</w:t>
      </w:r>
    </w:p>
    <w:p w14:paraId="66A90EC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compared（过去式/过去分词）；comparing（现在分词）</w:t>
      </w:r>
    </w:p>
    <w:p w14:paraId="7CEFEAC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function compares the input with the database.</w:t>
      </w:r>
    </w:p>
    <w:p w14:paraId="4E9C464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该函数将输入与数据库做比对。</w:t>
      </w:r>
    </w:p>
    <w:p w14:paraId="666A340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35.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complex</w:t>
      </w:r>
      <w:r>
        <w:rPr>
          <w:rFonts w:ascii="Times New Roman" w:hAnsi="Times New Roman" w:eastAsia="宋体"/>
          <w:sz w:val="16"/>
        </w:rPr>
        <w:t xml:space="preserve">  /ˈkɒmpleks/  adj./n.. 复杂的；复合体</w:t>
      </w:r>
    </w:p>
    <w:p w14:paraId="1F8858D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plex（编织）→ 交织在一起的</w:t>
      </w:r>
    </w:p>
    <w:p w14:paraId="14C273C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complexity n. 复杂性；complexify v. 使复杂化</w:t>
      </w:r>
    </w:p>
    <w:p w14:paraId="2047308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problem requires a complex solution.</w:t>
      </w:r>
    </w:p>
    <w:p w14:paraId="0EE7F24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这个问题需要复杂的解决方案。</w:t>
      </w:r>
    </w:p>
    <w:p w14:paraId="51346C6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36.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compact</w:t>
      </w:r>
      <w:r>
        <w:rPr>
          <w:rFonts w:ascii="Times New Roman" w:hAnsi="Times New Roman" w:eastAsia="宋体"/>
          <w:sz w:val="16"/>
        </w:rPr>
        <w:t xml:space="preserve">  /kəmˈpækt/  adj./v.. 紧凑的；压缩</w:t>
      </w:r>
    </w:p>
    <w:p w14:paraId="187097F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pact（固定）→ 紧密结合</w:t>
      </w:r>
    </w:p>
    <w:p w14:paraId="4C19CD9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compaction n. 压缩；compactness n. 紧凑性</w:t>
      </w:r>
    </w:p>
    <w:p w14:paraId="1EB5C84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compacted（过去式/过去分词）；compacting（现在分词）</w:t>
      </w:r>
    </w:p>
    <w:p w14:paraId="37833A8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compact design saves disk space.</w:t>
      </w:r>
    </w:p>
    <w:p w14:paraId="5C6479C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紧凑设计节省了磁盘空间。</w:t>
      </w:r>
    </w:p>
    <w:p w14:paraId="17C814D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37.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compete</w:t>
      </w:r>
      <w:r>
        <w:rPr>
          <w:rFonts w:ascii="Times New Roman" w:hAnsi="Times New Roman" w:eastAsia="宋体"/>
          <w:sz w:val="16"/>
        </w:rPr>
        <w:t xml:space="preserve">  /kəmˈpiːt/  v.. 竞争，争夺</w:t>
      </w:r>
    </w:p>
    <w:p w14:paraId="52CE037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pete（追求）→ 共同争抢</w:t>
      </w:r>
    </w:p>
    <w:p w14:paraId="54D391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competition n. 竞争；competitive adj. 有竞争力的；competitor n. 竞争者</w:t>
      </w:r>
    </w:p>
    <w:p w14:paraId="0C46D78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competed（过去式/过去分词）；competing（现在分词）</w:t>
      </w:r>
    </w:p>
    <w:p w14:paraId="130BCC1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Processes compete for CPU time.</w:t>
      </w:r>
    </w:p>
    <w:p w14:paraId="4756C1C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多个进程竞争CPU时间片。</w:t>
      </w:r>
    </w:p>
    <w:p w14:paraId="5AEA7DA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38.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compel</w:t>
      </w:r>
      <w:r>
        <w:rPr>
          <w:rFonts w:ascii="Times New Roman" w:hAnsi="Times New Roman" w:eastAsia="宋体"/>
          <w:sz w:val="16"/>
        </w:rPr>
        <w:t xml:space="preserve">  /kəmˈpel/  v.. 迫使，强迫</w:t>
      </w:r>
    </w:p>
    <w:p w14:paraId="7BC26CA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com-（完全）+ pel（推动）→ 强力推动</w:t>
      </w:r>
    </w:p>
    <w:p w14:paraId="098CF1B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compulsion n. 强制；compelling adj. 令人信服的</w:t>
      </w:r>
    </w:p>
    <w:p w14:paraId="538148A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compelled（过去式/过去分词）；compelling（现在分词）</w:t>
      </w:r>
    </w:p>
    <w:p w14:paraId="79FB20D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error compels the application to exit.</w:t>
      </w:r>
    </w:p>
    <w:p w14:paraId="06FFB43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该错误迫使应用程序退出。</w:t>
      </w:r>
    </w:p>
    <w:p w14:paraId="52FD6B6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39.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compensate</w:t>
      </w:r>
      <w:r>
        <w:rPr>
          <w:rFonts w:ascii="Times New Roman" w:hAnsi="Times New Roman" w:eastAsia="宋体"/>
          <w:sz w:val="16"/>
        </w:rPr>
        <w:t xml:space="preserve">  /ˈkɒmpenseɪt/  v.. 补偿，弥补</w:t>
      </w:r>
    </w:p>
    <w:p w14:paraId="46D03E5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pens（支付）→ 对等赔付</w:t>
      </w:r>
    </w:p>
    <w:p w14:paraId="180CB6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compensation n. 补偿；compensatory adj. 补偿性的</w:t>
      </w:r>
    </w:p>
    <w:p w14:paraId="18332F0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compensated（过去式/过去分词）；compensating（现在分词）</w:t>
      </w:r>
    </w:p>
    <w:p w14:paraId="443DEFD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buffer compensates for network jitter.</w:t>
      </w:r>
    </w:p>
    <w:p w14:paraId="1F40E96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缓冲区可补偿网络抖动。</w:t>
      </w:r>
    </w:p>
    <w:p w14:paraId="60326AE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40.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configure</w:t>
      </w:r>
      <w:r>
        <w:rPr>
          <w:rFonts w:ascii="Times New Roman" w:hAnsi="Times New Roman" w:eastAsia="宋体"/>
          <w:sz w:val="16"/>
        </w:rPr>
        <w:t xml:space="preserve">  /kənˈfɪɡə(r)/  v.. 配置，设置</w:t>
      </w:r>
    </w:p>
    <w:p w14:paraId="69EB282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figure（形状）→ 塑造参数</w:t>
      </w:r>
    </w:p>
    <w:p w14:paraId="0CE5995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configuration n. 配置；configured adj. 已配置的</w:t>
      </w:r>
    </w:p>
    <w:p w14:paraId="25688C5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configured（过去式/过去分词）；configuring（现在分词）</w:t>
      </w:r>
    </w:p>
    <w:p w14:paraId="0EEB35D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Configure the network settings manually.</w:t>
      </w:r>
    </w:p>
    <w:p w14:paraId="50DD7DB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手动配置网络设置。</w:t>
      </w:r>
    </w:p>
    <w:p w14:paraId="5116C9F5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第5组 词根 struct（建造、结构）</w:t>
      </w:r>
    </w:p>
    <w:p w14:paraId="42902BC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41.</w:t>
      </w:r>
      <w:r>
        <w:rPr>
          <w:rFonts w:ascii="Times New Roman" w:hAnsi="Times New Roman" w:eastAsia="黑体"/>
          <w:b/>
          <w:color w:val="1F3A5F"/>
          <w:sz w:val="16"/>
        </w:rPr>
        <w:t xml:space="preserve"> structure</w:t>
      </w:r>
      <w:r>
        <w:rPr>
          <w:rFonts w:ascii="Times New Roman" w:hAnsi="Times New Roman" w:eastAsia="宋体"/>
          <w:sz w:val="16"/>
        </w:rPr>
        <w:t xml:space="preserve">  /ˈstrʌktʃə(r)/  n./v.. 结构；构建</w:t>
      </w:r>
    </w:p>
    <w:p w14:paraId="0B28EDC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struct（建造）+ -ure（名词后缀）→ 建造形态</w:t>
      </w:r>
    </w:p>
    <w:p w14:paraId="203A198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structural adj. 结构的；structured adj. 结构化的</w:t>
      </w:r>
    </w:p>
    <w:p w14:paraId="48243E8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structured（过去式/过去分词）；structuring（现在分词）</w:t>
      </w:r>
    </w:p>
    <w:p w14:paraId="01B9EF8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tree structure organizes the data efficiently.</w:t>
      </w:r>
    </w:p>
    <w:p w14:paraId="1407CA7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树状结构可高效组织数据。</w:t>
      </w:r>
    </w:p>
    <w:p w14:paraId="0A68BB7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42.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construct</w:t>
      </w:r>
      <w:r>
        <w:rPr>
          <w:rFonts w:ascii="Times New Roman" w:hAnsi="Times New Roman" w:eastAsia="宋体"/>
          <w:sz w:val="16"/>
        </w:rPr>
        <w:t xml:space="preserve">  /kənˈstrʌkt/  v.. 建造，构建</w:t>
      </w:r>
    </w:p>
    <w:p w14:paraId="4FB9DD6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struct（建造）→ 合力搭建</w:t>
      </w:r>
    </w:p>
    <w:p w14:paraId="2340EF3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construction n. 建设；constructive adj. 建设性的；constructor n. 构造器</w:t>
      </w:r>
    </w:p>
    <w:p w14:paraId="2BE6827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constructed（过去式/过去分词）；constructing（现在分词）</w:t>
      </w:r>
    </w:p>
    <w:p w14:paraId="198A037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framework constructs the UI automatically.</w:t>
      </w:r>
    </w:p>
    <w:p w14:paraId="035E1A0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该框架可自动构建UI界面。</w:t>
      </w:r>
    </w:p>
    <w:p w14:paraId="7C604F6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43.</w:t>
      </w:r>
      <w:r>
        <w:rPr>
          <w:rFonts w:ascii="Times New Roman" w:hAnsi="Times New Roman" w:eastAsia="黑体"/>
          <w:b/>
          <w:color w:val="1F3A5F"/>
          <w:sz w:val="16"/>
        </w:rPr>
        <w:t xml:space="preserve"> infrastructure</w:t>
      </w:r>
      <w:r>
        <w:rPr>
          <w:rFonts w:ascii="Times New Roman" w:hAnsi="Times New Roman" w:eastAsia="宋体"/>
          <w:sz w:val="16"/>
        </w:rPr>
        <w:t xml:space="preserve">  /ˈɪnfrəstrʌktʃə(r)/  n.. 基础设施</w:t>
      </w:r>
    </w:p>
    <w:p w14:paraId="125FBF9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infra-（下方）+ structure（结构）→ 底层结构</w:t>
      </w:r>
    </w:p>
    <w:p w14:paraId="077E83B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infrastructural adj. 基础设施的</w:t>
      </w:r>
    </w:p>
    <w:p w14:paraId="58C5E53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company upgraded its network infrastructure.</w:t>
      </w:r>
    </w:p>
    <w:p w14:paraId="5F847F5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公司升级了网络基础设施。</w:t>
      </w:r>
    </w:p>
    <w:p w14:paraId="5A553F9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44.</w:t>
      </w:r>
      <w:r>
        <w:rPr>
          <w:rFonts w:ascii="Times New Roman" w:hAnsi="Times New Roman" w:eastAsia="黑体"/>
          <w:b/>
          <w:color w:val="1F3A5F"/>
          <w:sz w:val="16"/>
        </w:rPr>
        <w:t xml:space="preserve"> destruct</w:t>
      </w:r>
      <w:r>
        <w:rPr>
          <w:rFonts w:ascii="Times New Roman" w:hAnsi="Times New Roman" w:eastAsia="宋体"/>
          <w:sz w:val="16"/>
        </w:rPr>
        <w:t xml:space="preserve">  /dɪˈstrʌkt/  v.. 破坏，销毁</w:t>
      </w:r>
    </w:p>
    <w:p w14:paraId="0A0E062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de-（去除）+ struct（建造）→ 拆除建造物</w:t>
      </w:r>
    </w:p>
    <w:p w14:paraId="33B36F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destruction n. 破坏；destructive adj. 破坏性的</w:t>
      </w:r>
    </w:p>
    <w:p w14:paraId="2527C2E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destructed（过去式/过去分词）；destructing（现在分词）</w:t>
      </w:r>
    </w:p>
    <w:p w14:paraId="510A5D0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virus destructs the file system.</w:t>
      </w:r>
    </w:p>
    <w:p w14:paraId="435A583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病毒会破坏文件系统。</w:t>
      </w:r>
    </w:p>
    <w:p w14:paraId="26F28DB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45.</w:t>
      </w:r>
      <w:r>
        <w:rPr>
          <w:rFonts w:ascii="Times New Roman" w:hAnsi="Times New Roman" w:eastAsia="黑体"/>
          <w:b/>
          <w:color w:val="1F3A5F"/>
          <w:sz w:val="16"/>
        </w:rPr>
        <w:t xml:space="preserve"> obstruct</w:t>
      </w:r>
      <w:r>
        <w:rPr>
          <w:rFonts w:ascii="Times New Roman" w:hAnsi="Times New Roman" w:eastAsia="宋体"/>
          <w:sz w:val="16"/>
        </w:rPr>
        <w:t xml:space="preserve">  /əbˈstrʌkt/  v.. 阻碍，阻塞</w:t>
      </w:r>
    </w:p>
    <w:p w14:paraId="518CDC8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ob-（反向）+ struct（建造）→ 反向搭建阻挡</w:t>
      </w:r>
    </w:p>
    <w:p w14:paraId="597C23E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obstruction n. 阻碍；obstructive adj. 阻碍的</w:t>
      </w:r>
    </w:p>
    <w:p w14:paraId="54C3E11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obstructed（过去式/过去分词）；obstructing（现在分词）</w:t>
      </w:r>
    </w:p>
    <w:p w14:paraId="357DB30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firewall obstructs malicious requests.</w:t>
      </w:r>
    </w:p>
    <w:p w14:paraId="3A18052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防火墙拦截恶意请求。</w:t>
      </w:r>
    </w:p>
    <w:p w14:paraId="029F0F9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46.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substructure</w:t>
      </w:r>
      <w:r>
        <w:rPr>
          <w:rFonts w:ascii="Times New Roman" w:hAnsi="Times New Roman" w:eastAsia="宋体"/>
          <w:sz w:val="16"/>
        </w:rPr>
        <w:t xml:space="preserve">  /ˈsʌbstrʌktʃə(r)/  n.. 子结构</w:t>
      </w:r>
    </w:p>
    <w:p w14:paraId="3562603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sub-（下层）+ structure（结构）→ 底层结构</w:t>
      </w:r>
    </w:p>
    <w:p w14:paraId="63FB1CA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substructural adj. 子结构的</w:t>
      </w:r>
    </w:p>
    <w:p w14:paraId="0BC289A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substructure handles user queries.</w:t>
      </w:r>
    </w:p>
    <w:p w14:paraId="4E4FAF6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子结构负责处理用户查询。</w:t>
      </w:r>
    </w:p>
    <w:p w14:paraId="57FDE1F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47.</w:t>
      </w:r>
      <w:r>
        <w:rPr>
          <w:rFonts w:ascii="Times New Roman" w:hAnsi="Times New Roman" w:eastAsia="黑体"/>
          <w:b/>
          <w:color w:val="1F3A5F"/>
          <w:sz w:val="16"/>
        </w:rPr>
        <w:t xml:space="preserve"> instruct</w:t>
      </w:r>
      <w:r>
        <w:rPr>
          <w:rFonts w:ascii="Times New Roman" w:hAnsi="Times New Roman" w:eastAsia="宋体"/>
          <w:sz w:val="16"/>
        </w:rPr>
        <w:t xml:space="preserve">  /ɪnˈstrʌkt/  v.. 指示，指令</w:t>
      </w:r>
    </w:p>
    <w:p w14:paraId="6A83021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in-（向内）+ struct（建造）→ 内部构建规则</w:t>
      </w:r>
    </w:p>
    <w:p w14:paraId="408DC4F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instruction n. 指令；instructive adj. 指导性的；instructor n. 讲师</w:t>
      </w:r>
    </w:p>
    <w:p w14:paraId="57D9265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instructed（过去式/过去分词）；instructing（现在分词）</w:t>
      </w:r>
    </w:p>
    <w:p w14:paraId="4B2D999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script instructs the server to execute the command.</w:t>
      </w:r>
    </w:p>
    <w:p w14:paraId="2C14FC9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脚本指示服务器执行该命令。</w:t>
      </w:r>
    </w:p>
    <w:p w14:paraId="6593A6D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48.</w:t>
      </w:r>
      <w:r>
        <w:rPr>
          <w:rFonts w:ascii="Times New Roman" w:hAnsi="Times New Roman" w:eastAsia="黑体"/>
          <w:b/>
          <w:color w:val="1F3A5F"/>
          <w:sz w:val="16"/>
        </w:rPr>
        <w:t xml:space="preserve"> restructure</w:t>
      </w:r>
      <w:r>
        <w:rPr>
          <w:rFonts w:ascii="Times New Roman" w:hAnsi="Times New Roman" w:eastAsia="宋体"/>
          <w:sz w:val="16"/>
        </w:rPr>
        <w:t xml:space="preserve">  /ˌriːˈstrʌktʃə(r)/  v.. 重组，重构</w:t>
      </w:r>
    </w:p>
    <w:p w14:paraId="1949288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re-（重新）+ structure（结构）→ 调整结构</w:t>
      </w:r>
    </w:p>
    <w:p w14:paraId="2140A81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restructuring n. 重组</w:t>
      </w:r>
    </w:p>
    <w:p w14:paraId="2C06B24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restructured（过去式/过去分词）；restructuring（现在分词）</w:t>
      </w:r>
    </w:p>
    <w:p w14:paraId="67EF17A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need to restructure the codebase.</w:t>
      </w:r>
    </w:p>
    <w:p w14:paraId="68E32DF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我们需要重构代码库。</w:t>
      </w:r>
    </w:p>
    <w:p w14:paraId="0C5D31F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49.</w:t>
      </w:r>
      <w:r>
        <w:rPr>
          <w:rFonts w:ascii="Times New Roman" w:hAnsi="Times New Roman" w:eastAsia="黑体"/>
          <w:b/>
          <w:color w:val="1F3A5F"/>
          <w:sz w:val="16"/>
        </w:rPr>
        <w:t xml:space="preserve"> superstructure</w:t>
      </w:r>
      <w:r>
        <w:rPr>
          <w:rFonts w:ascii="Times New Roman" w:hAnsi="Times New Roman" w:eastAsia="宋体"/>
          <w:sz w:val="16"/>
        </w:rPr>
        <w:t xml:space="preserve">  /ˈsuːpəstrʌktʃə(r)/  n.. 上层结构</w:t>
      </w:r>
    </w:p>
    <w:p w14:paraId="734590D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super-（上方）+ structure（结构）→ 上层建筑</w:t>
      </w:r>
    </w:p>
    <w:p w14:paraId="67977B9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5F4DC6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application layer is the superstructure.</w:t>
      </w:r>
    </w:p>
    <w:p w14:paraId="72AFBAA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应用层属于上层结构。</w:t>
      </w:r>
    </w:p>
    <w:p w14:paraId="258805B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50.</w:t>
      </w:r>
      <w:r>
        <w:rPr>
          <w:rFonts w:ascii="Times New Roman" w:hAnsi="Times New Roman" w:eastAsia="黑体"/>
          <w:b/>
          <w:color w:val="1F3A5F"/>
          <w:sz w:val="16"/>
        </w:rPr>
        <w:t xml:space="preserve"> infrastructure</w:t>
      </w:r>
      <w:r>
        <w:rPr>
          <w:rFonts w:ascii="Times New Roman" w:hAnsi="Times New Roman" w:eastAsia="宋体"/>
          <w:sz w:val="16"/>
        </w:rPr>
        <w:t xml:space="preserve">  /ˈɪnfrəstrʌktʃə(r)/  n.. 基础设施</w:t>
      </w:r>
    </w:p>
    <w:p w14:paraId="0FA4367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infra-（下面）+ structure（结构）→ 基础架构</w:t>
      </w:r>
    </w:p>
    <w:p w14:paraId="449B955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infrastructural adj. 基础架构的</w:t>
      </w:r>
    </w:p>
    <w:p w14:paraId="5FBDBE9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Cloud infrastructure reduces maintenance costs.</w:t>
      </w:r>
    </w:p>
    <w:p w14:paraId="5E16C6C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云基础设施降低了运维成本。</w:t>
      </w:r>
    </w:p>
    <w:p w14:paraId="239BDCF0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第6组 词根 cess/cede（走、行进）</w:t>
      </w:r>
    </w:p>
    <w:p w14:paraId="36A3009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51.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process</w:t>
      </w:r>
      <w:r>
        <w:rPr>
          <w:rFonts w:ascii="Times New Roman" w:hAnsi="Times New Roman" w:eastAsia="宋体"/>
          <w:sz w:val="16"/>
        </w:rPr>
        <w:t xml:space="preserve">  /ˈprəʊses/  n./v.. 过程，进程；处理</w:t>
      </w:r>
    </w:p>
    <w:p w14:paraId="47699A5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cess（走）→ 向前推进</w:t>
      </w:r>
    </w:p>
    <w:p w14:paraId="3008669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processing n. 处理；processor n. 处理器；processable adj. 可处理的</w:t>
      </w:r>
    </w:p>
    <w:p w14:paraId="1D29E4D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processed（过去式/过去分词）；processing（现在分词）</w:t>
      </w:r>
    </w:p>
    <w:p w14:paraId="3769948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processes 1 million requests per second.</w:t>
      </w:r>
    </w:p>
    <w:p w14:paraId="71E6173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系统每秒处理100万次请求。</w:t>
      </w:r>
    </w:p>
    <w:p w14:paraId="296FB7B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52.</w:t>
      </w:r>
      <w:r>
        <w:rPr>
          <w:rFonts w:ascii="Times New Roman" w:hAnsi="Times New Roman" w:eastAsia="黑体"/>
          <w:b/>
          <w:color w:val="1F3A5F"/>
          <w:sz w:val="16"/>
        </w:rPr>
        <w:t xml:space="preserve"> access</w:t>
      </w:r>
      <w:r>
        <w:rPr>
          <w:rFonts w:ascii="Times New Roman" w:hAnsi="Times New Roman" w:eastAsia="宋体"/>
          <w:sz w:val="16"/>
        </w:rPr>
        <w:t xml:space="preserve">  /ˈækses/  n./v.. 访问，入口；存取</w:t>
      </w:r>
    </w:p>
    <w:p w14:paraId="41BDA85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ac-（加强）+ cess（走）→ 走近获取</w:t>
      </w:r>
    </w:p>
    <w:p w14:paraId="6E6786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accessible adj. 可访问的；accessibility n. 可访问性</w:t>
      </w:r>
    </w:p>
    <w:p w14:paraId="7FC33FC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accessed（过去式/过去分词）；accessing（现在分词）</w:t>
      </w:r>
    </w:p>
    <w:p w14:paraId="6F1617E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need permission to access the database.</w:t>
      </w:r>
    </w:p>
    <w:p w14:paraId="1F178E0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你需要权限才能访问数据库。</w:t>
      </w:r>
    </w:p>
    <w:p w14:paraId="623902B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53.</w:t>
      </w:r>
      <w:r>
        <w:rPr>
          <w:rFonts w:ascii="Times New Roman" w:hAnsi="Times New Roman" w:eastAsia="黑体"/>
          <w:b/>
          <w:color w:val="1F3A5F"/>
          <w:sz w:val="16"/>
        </w:rPr>
        <w:t xml:space="preserve"> success</w:t>
      </w:r>
      <w:r>
        <w:rPr>
          <w:rFonts w:ascii="Times New Roman" w:hAnsi="Times New Roman" w:eastAsia="宋体"/>
          <w:sz w:val="16"/>
        </w:rPr>
        <w:t xml:space="preserve">  /səkˈses/  n.. 成功，成效</w:t>
      </w:r>
    </w:p>
    <w:p w14:paraId="2D56731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suc-（从下往上）+ cess（走）→ 逐步走向成功</w:t>
      </w:r>
    </w:p>
    <w:p w14:paraId="5C439C4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successful adj. 成功的；successfully adv. 成功地</w:t>
      </w:r>
    </w:p>
    <w:p w14:paraId="3CD46BD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deployment has a 99% success rate.</w:t>
      </w:r>
    </w:p>
    <w:p w14:paraId="2ACA845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本次部署成功率达99%。</w:t>
      </w:r>
    </w:p>
    <w:p w14:paraId="148B3A2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54.</w:t>
      </w:r>
      <w:r>
        <w:rPr>
          <w:rFonts w:ascii="Times New Roman" w:hAnsi="Times New Roman" w:eastAsia="黑体"/>
          <w:b/>
          <w:color w:val="1F3A5F"/>
          <w:sz w:val="16"/>
        </w:rPr>
        <w:t xml:space="preserve"> excess</w:t>
      </w:r>
      <w:r>
        <w:rPr>
          <w:rFonts w:ascii="Times New Roman" w:hAnsi="Times New Roman" w:eastAsia="宋体"/>
          <w:sz w:val="16"/>
        </w:rPr>
        <w:t xml:space="preserve">  /ɪkˈses/  n./adj.. 过量；多余的</w:t>
      </w:r>
    </w:p>
    <w:p w14:paraId="20A6F65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ex-（超出）+ cess（走）→ 走得超出范围</w:t>
      </w:r>
    </w:p>
    <w:p w14:paraId="40D428E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excessive adj. 过多的；excessively adv. 过度地</w:t>
      </w:r>
    </w:p>
    <w:p w14:paraId="21BF840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program uses excess CPU resources.</w:t>
      </w:r>
    </w:p>
    <w:p w14:paraId="68AEBF4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该程序占用了过量CPU资源。</w:t>
      </w:r>
    </w:p>
    <w:p w14:paraId="4DA05C1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55.</w:t>
      </w:r>
      <w:r>
        <w:rPr>
          <w:rFonts w:ascii="Times New Roman" w:hAnsi="Times New Roman" w:eastAsia="黑体"/>
          <w:b/>
          <w:color w:val="1F3A5F"/>
          <w:sz w:val="16"/>
        </w:rPr>
        <w:t xml:space="preserve"> precede</w:t>
      </w:r>
      <w:r>
        <w:rPr>
          <w:rFonts w:ascii="Times New Roman" w:hAnsi="Times New Roman" w:eastAsia="宋体"/>
          <w:sz w:val="16"/>
        </w:rPr>
        <w:t xml:space="preserve">  /prɪˈsiːd/  v.. 先于，领先</w:t>
      </w:r>
    </w:p>
    <w:p w14:paraId="541AA17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pre-（提前）+ cede（走）→ 走在前面</w:t>
      </w:r>
    </w:p>
    <w:p w14:paraId="025D92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precedence n. 优先权；precedent n. 先例；preceding adj. 在前的</w:t>
      </w:r>
    </w:p>
    <w:p w14:paraId="0915ED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preceded（过去式/过去分词）；preceding（现在分词）</w:t>
      </w:r>
    </w:p>
    <w:p w14:paraId="7087AA4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validation precedes the data insertion.</w:t>
      </w:r>
    </w:p>
    <w:p w14:paraId="187A308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验证步骤先于数据插入执行。</w:t>
      </w:r>
    </w:p>
    <w:p w14:paraId="4257789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56.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concede</w:t>
      </w:r>
      <w:r>
        <w:rPr>
          <w:rFonts w:ascii="Times New Roman" w:hAnsi="Times New Roman" w:eastAsia="宋体"/>
          <w:sz w:val="16"/>
        </w:rPr>
        <w:t xml:space="preserve">  /kənˈsiːd/  v.. 承认，让步</w:t>
      </w:r>
    </w:p>
    <w:p w14:paraId="16F478F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cede（走）→ 各退一步</w:t>
      </w:r>
    </w:p>
    <w:p w14:paraId="7F80E33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concession n. 让步；concessive adj. 让步的</w:t>
      </w:r>
    </w:p>
    <w:p w14:paraId="27BA4B8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conceded（过去式/过去分词）；conceding（现在分词）</w:t>
      </w:r>
    </w:p>
    <w:p w14:paraId="3A5B900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developer conceded the bug in the code.</w:t>
      </w:r>
    </w:p>
    <w:p w14:paraId="2E1B7B9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开发者承认了代码中的漏洞。</w:t>
      </w:r>
    </w:p>
    <w:p w14:paraId="2785049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57.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procedure</w:t>
      </w:r>
      <w:r>
        <w:rPr>
          <w:rFonts w:ascii="Times New Roman" w:hAnsi="Times New Roman" w:eastAsia="宋体"/>
          <w:sz w:val="16"/>
        </w:rPr>
        <w:t xml:space="preserve">  /prəˈsiːdʒə(r)/  n.. 程序，步骤</w:t>
      </w:r>
    </w:p>
    <w:p w14:paraId="45B6E92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ced（走）+ -ure → 行进步骤</w:t>
      </w:r>
    </w:p>
    <w:p w14:paraId="308B4C4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procedural adj. 程序性的；procedurally adv. 程序上</w:t>
      </w:r>
    </w:p>
    <w:p w14:paraId="4FD1786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Follow the procedure to set up the server.</w:t>
      </w:r>
    </w:p>
    <w:p w14:paraId="29E5008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按照流程完成服务器搭建。</w:t>
      </w:r>
    </w:p>
    <w:p w14:paraId="772F41A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58.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processor</w:t>
      </w:r>
      <w:r>
        <w:rPr>
          <w:rFonts w:ascii="Times New Roman" w:hAnsi="Times New Roman" w:eastAsia="宋体"/>
          <w:sz w:val="16"/>
        </w:rPr>
        <w:t xml:space="preserve">  /ˈprəʊsesə(r)/  n.. 处理器</w:t>
      </w:r>
    </w:p>
    <w:p w14:paraId="77CC997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process（处理）+ -or（工具后缀）→ 处理工具</w:t>
      </w:r>
    </w:p>
    <w:p w14:paraId="762F3EA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processing n. 处理</w:t>
      </w:r>
    </w:p>
    <w:p w14:paraId="05C5B2D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new processor has 16 cores.</w:t>
      </w:r>
    </w:p>
    <w:p w14:paraId="248D4B0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新款处理器拥有16个核心。</w:t>
      </w:r>
    </w:p>
    <w:p w14:paraId="54700B6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59.</w:t>
      </w:r>
      <w:r>
        <w:rPr>
          <w:rFonts w:ascii="Times New Roman" w:hAnsi="Times New Roman" w:eastAsia="黑体"/>
          <w:b/>
          <w:color w:val="1F3A5F"/>
          <w:sz w:val="16"/>
        </w:rPr>
        <w:t xml:space="preserve"> recession</w:t>
      </w:r>
      <w:r>
        <w:rPr>
          <w:rFonts w:ascii="Times New Roman" w:hAnsi="Times New Roman" w:eastAsia="宋体"/>
          <w:sz w:val="16"/>
        </w:rPr>
        <w:t xml:space="preserve">  /rɪˈseʃn/  n.. 衰退，回落</w:t>
      </w:r>
    </w:p>
    <w:p w14:paraId="6FFDB9B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re-（向后）+ cess（走）+ -ion → 向后退</w:t>
      </w:r>
    </w:p>
    <w:p w14:paraId="1575EFA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0668043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industry saw a recession in demand.</w:t>
      </w:r>
    </w:p>
    <w:p w14:paraId="2F7CC4F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该行业出现了需求回落。</w:t>
      </w:r>
    </w:p>
    <w:p w14:paraId="6F97079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60.</w:t>
      </w:r>
      <w:r>
        <w:rPr>
          <w:rFonts w:ascii="Times New Roman" w:hAnsi="Times New Roman" w:eastAsia="黑体"/>
          <w:b/>
          <w:color w:val="1F3A5F"/>
          <w:sz w:val="16"/>
        </w:rPr>
        <w:t xml:space="preserve"> successive</w:t>
      </w:r>
      <w:r>
        <w:rPr>
          <w:rFonts w:ascii="Times New Roman" w:hAnsi="Times New Roman" w:eastAsia="宋体"/>
          <w:sz w:val="16"/>
        </w:rPr>
        <w:t xml:space="preserve">  /səkˈsesɪv/  adj.. 连续的，接连的</w:t>
      </w:r>
    </w:p>
    <w:p w14:paraId="1D16922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success（继承）+ -ive → 接连的</w:t>
      </w:r>
    </w:p>
    <w:p w14:paraId="6FA04B6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successively adv. 连续地；succession n. 连续</w:t>
      </w:r>
    </w:p>
    <w:p w14:paraId="639E9A7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had three successive failures.</w:t>
      </w:r>
    </w:p>
    <w:p w14:paraId="34D701A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服务器接连出现三次故障。</w:t>
      </w:r>
    </w:p>
    <w:p w14:paraId="12E946B7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第7组 词根 mit/miss（发送、放出）</w:t>
      </w:r>
    </w:p>
    <w:p w14:paraId="64C299C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61.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submit</w:t>
      </w:r>
      <w:r>
        <w:rPr>
          <w:rFonts w:ascii="Times New Roman" w:hAnsi="Times New Roman" w:eastAsia="宋体"/>
          <w:sz w:val="16"/>
        </w:rPr>
        <w:t xml:space="preserve">  /səbˈmɪt/  v.. 提交，呈递</w:t>
      </w:r>
    </w:p>
    <w:p w14:paraId="5BBC760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sub-（从下往上）+ mit（送）→ 向上递交</w:t>
      </w:r>
    </w:p>
    <w:p w14:paraId="70AB8B5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submission n. 提交；submissive adj. 顺从的</w:t>
      </w:r>
    </w:p>
    <w:p w14:paraId="7995557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submitted（过去式/过去分词）；submitting（现在分词）</w:t>
      </w:r>
    </w:p>
    <w:p w14:paraId="4C56304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user submits the data to the server.</w:t>
      </w:r>
    </w:p>
    <w:p w14:paraId="45CF260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用户向服务器提交数据。</w:t>
      </w:r>
    </w:p>
    <w:p w14:paraId="667AB0F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62.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commit</w:t>
      </w:r>
      <w:r>
        <w:rPr>
          <w:rFonts w:ascii="Times New Roman" w:hAnsi="Times New Roman" w:eastAsia="宋体"/>
          <w:sz w:val="16"/>
        </w:rPr>
        <w:t xml:space="preserve">  /kəˈmɪt/  v.. 提交；承诺</w:t>
      </w:r>
    </w:p>
    <w:p w14:paraId="2FF4440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mit（送）→ 正式送交</w:t>
      </w:r>
    </w:p>
    <w:p w14:paraId="6C88B43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commitment n. 承诺；committed adj. 坚定的</w:t>
      </w:r>
    </w:p>
    <w:p w14:paraId="3360B7E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committed（过去式/过去分词）；committing（现在分词）</w:t>
      </w:r>
    </w:p>
    <w:p w14:paraId="755ECF6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He committed the changes to the repository.</w:t>
      </w:r>
    </w:p>
    <w:p w14:paraId="584A54B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他将变更提交到代码仓库。</w:t>
      </w:r>
    </w:p>
    <w:p w14:paraId="3540A56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63.</w:t>
      </w:r>
      <w:r>
        <w:rPr>
          <w:rFonts w:ascii="Times New Roman" w:hAnsi="Times New Roman" w:eastAsia="黑体"/>
          <w:b/>
          <w:color w:val="1F3A5F"/>
          <w:sz w:val="16"/>
        </w:rPr>
        <w:t xml:space="preserve"> permit</w:t>
      </w:r>
      <w:r>
        <w:rPr>
          <w:rFonts w:ascii="Times New Roman" w:hAnsi="Times New Roman" w:eastAsia="宋体"/>
          <w:sz w:val="16"/>
        </w:rPr>
        <w:t xml:space="preserve">  /pəˈmɪt/  v./n.. 允许；许可证</w:t>
      </w:r>
    </w:p>
    <w:p w14:paraId="447C7B8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per-（完全）+ mit（送）→ 完全放行</w:t>
      </w:r>
    </w:p>
    <w:p w14:paraId="4367D7B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permission n. 许可；permissive adj. 宽松的；permissible adj. 可允许的</w:t>
      </w:r>
    </w:p>
    <w:p w14:paraId="3CEE511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permitted（过去式/过去分词）；permitting（现在分词）</w:t>
      </w:r>
    </w:p>
    <w:p w14:paraId="3DF8F0D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firewall permits only trusted connections.</w:t>
      </w:r>
    </w:p>
    <w:p w14:paraId="4B80BDF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防火墙仅放行可信连接。</w:t>
      </w:r>
    </w:p>
    <w:p w14:paraId="036D719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64.</w:t>
      </w:r>
      <w:r>
        <w:rPr>
          <w:rFonts w:ascii="Times New Roman" w:hAnsi="Times New Roman" w:eastAsia="黑体"/>
          <w:b/>
          <w:color w:val="1F3A5F"/>
          <w:sz w:val="16"/>
        </w:rPr>
        <w:t xml:space="preserve"> admit</w:t>
      </w:r>
      <w:r>
        <w:rPr>
          <w:rFonts w:ascii="Times New Roman" w:hAnsi="Times New Roman" w:eastAsia="宋体"/>
          <w:sz w:val="16"/>
        </w:rPr>
        <w:t xml:space="preserve">  /ədˈmɪt/  v.. 承认；准许进入</w:t>
      </w:r>
    </w:p>
    <w:p w14:paraId="4E3050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ad-（加强）+ mit（送）→ 送入内部</w:t>
      </w:r>
    </w:p>
    <w:p w14:paraId="35852D9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admission n. 准入；admissible adj. 可采纳的</w:t>
      </w:r>
    </w:p>
    <w:p w14:paraId="0902D18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admitted（过去式/过去分词）；admitting（现在分词）</w:t>
      </w:r>
    </w:p>
    <w:p w14:paraId="68193B3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admits 100 concurrent users.</w:t>
      </w:r>
    </w:p>
    <w:p w14:paraId="5CF3C51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系统允许100个用户同时在线。</w:t>
      </w:r>
    </w:p>
    <w:p w14:paraId="4419B0A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65.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transmit</w:t>
      </w:r>
      <w:r>
        <w:rPr>
          <w:rFonts w:ascii="Times New Roman" w:hAnsi="Times New Roman" w:eastAsia="宋体"/>
          <w:sz w:val="16"/>
        </w:rPr>
        <w:t xml:space="preserve">  /trænsˈmɪt/  v.. 传输，传送</w:t>
      </w:r>
    </w:p>
    <w:p w14:paraId="5A2E462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mit（送）→ 跨距离发送</w:t>
      </w:r>
    </w:p>
    <w:p w14:paraId="073E689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transmission n. 传输；transmitter n. 发射器</w:t>
      </w:r>
    </w:p>
    <w:p w14:paraId="14A98BE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transmitted（过去式/过去分词）；transmitting（现在分词）</w:t>
      </w:r>
    </w:p>
    <w:p w14:paraId="5459FEC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router transmits packets between networks.</w:t>
      </w:r>
    </w:p>
    <w:p w14:paraId="050C7E2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路由器在网络间转发数据包。</w:t>
      </w:r>
    </w:p>
    <w:p w14:paraId="68B7C96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66.</w:t>
      </w:r>
      <w:r>
        <w:rPr>
          <w:rFonts w:ascii="Times New Roman" w:hAnsi="Times New Roman" w:eastAsia="黑体"/>
          <w:b/>
          <w:color w:val="1F3A5F"/>
          <w:sz w:val="16"/>
        </w:rPr>
        <w:t xml:space="preserve"> emit</w:t>
      </w:r>
      <w:r>
        <w:rPr>
          <w:rFonts w:ascii="Times New Roman" w:hAnsi="Times New Roman" w:eastAsia="宋体"/>
          <w:sz w:val="16"/>
        </w:rPr>
        <w:t xml:space="preserve">  /iˈmɪt/  v.. 发出，发射</w:t>
      </w:r>
    </w:p>
    <w:p w14:paraId="3329463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e-（向外）+ mit（送）→ 向外发出</w:t>
      </w:r>
    </w:p>
    <w:p w14:paraId="5D9333D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emission n. 发射；emitter n. 发射器</w:t>
      </w:r>
    </w:p>
    <w:p w14:paraId="78A3AE5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emitted（过去式/过去分词）；emitting（现在分词）</w:t>
      </w:r>
    </w:p>
    <w:p w14:paraId="263BA16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device emits a Wi-Fi signal.</w:t>
      </w:r>
    </w:p>
    <w:p w14:paraId="4C871DC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该设备发出Wi-Fi信号。</w:t>
      </w:r>
    </w:p>
    <w:p w14:paraId="61FC696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67.</w:t>
      </w:r>
      <w:r>
        <w:rPr>
          <w:rFonts w:ascii="Times New Roman" w:hAnsi="Times New Roman" w:eastAsia="黑体"/>
          <w:b/>
          <w:color w:val="1F3A5F"/>
          <w:sz w:val="16"/>
        </w:rPr>
        <w:t xml:space="preserve"> message</w:t>
      </w:r>
      <w:r>
        <w:rPr>
          <w:rFonts w:ascii="Times New Roman" w:hAnsi="Times New Roman" w:eastAsia="宋体"/>
          <w:sz w:val="16"/>
        </w:rPr>
        <w:t xml:space="preserve">  /ˈmesɪdʒ/  n.. 消息，报文</w:t>
      </w:r>
    </w:p>
    <w:p w14:paraId="7FACA20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mess（=miss 发送）+ -age → 发送的内容</w:t>
      </w:r>
    </w:p>
    <w:p w14:paraId="5D44358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messaging n. 消息传递</w:t>
      </w:r>
    </w:p>
    <w:p w14:paraId="4577F34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uses a message queue for communication.</w:t>
      </w:r>
    </w:p>
    <w:p w14:paraId="629AF2F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系统通过消息队列实现通信。</w:t>
      </w:r>
    </w:p>
    <w:p w14:paraId="1B6D667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68.</w:t>
      </w:r>
      <w:r>
        <w:rPr>
          <w:rFonts w:ascii="Times New Roman" w:hAnsi="Times New Roman" w:eastAsia="黑体"/>
          <w:b/>
          <w:color w:val="1F3A5F"/>
          <w:sz w:val="16"/>
        </w:rPr>
        <w:t xml:space="preserve"> mission</w:t>
      </w:r>
      <w:r>
        <w:rPr>
          <w:rFonts w:ascii="Times New Roman" w:hAnsi="Times New Roman" w:eastAsia="宋体"/>
          <w:sz w:val="16"/>
        </w:rPr>
        <w:t xml:space="preserve">  /ˈmɪʃn/  n.. 任务，使命</w:t>
      </w:r>
    </w:p>
    <w:p w14:paraId="6FAC512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miss（送）+ -ion → 派出的任务</w:t>
      </w:r>
    </w:p>
    <w:p w14:paraId="23D1844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missionary adj. 传教的</w:t>
      </w:r>
    </w:p>
    <w:p w14:paraId="600027B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handles mission-critical applications.</w:t>
      </w:r>
    </w:p>
    <w:p w14:paraId="054DE69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该服务器承载关键任务应用。</w:t>
      </w:r>
    </w:p>
    <w:p w14:paraId="6A4FBBA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69.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commission</w:t>
      </w:r>
      <w:r>
        <w:rPr>
          <w:rFonts w:ascii="Times New Roman" w:hAnsi="Times New Roman" w:eastAsia="宋体"/>
          <w:sz w:val="16"/>
        </w:rPr>
        <w:t xml:space="preserve">  /kəˈmɪʃn/  n./v.. 委托；佣金；委任</w:t>
      </w:r>
    </w:p>
    <w:p w14:paraId="486F78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miss（送）+ -ion → 共同委托</w:t>
      </w:r>
    </w:p>
    <w:p w14:paraId="3F985A9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commissioner n. 专员</w:t>
      </w:r>
    </w:p>
    <w:p w14:paraId="658E165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commissioned（过去式/过去分词）；commissioning（现在分词）</w:t>
      </w:r>
    </w:p>
    <w:p w14:paraId="4216633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company commissioned a new system.</w:t>
      </w:r>
    </w:p>
    <w:p w14:paraId="7322A39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公司委托开发了一套新系统。</w:t>
      </w:r>
    </w:p>
    <w:p w14:paraId="6BA55DB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70.</w:t>
      </w:r>
      <w:r>
        <w:rPr>
          <w:rFonts w:ascii="Times New Roman" w:hAnsi="Times New Roman" w:eastAsia="黑体"/>
          <w:b/>
          <w:color w:val="1F3A5F"/>
          <w:sz w:val="16"/>
        </w:rPr>
        <w:t xml:space="preserve"> dismiss</w:t>
      </w:r>
      <w:r>
        <w:rPr>
          <w:rFonts w:ascii="Times New Roman" w:hAnsi="Times New Roman" w:eastAsia="宋体"/>
          <w:sz w:val="16"/>
        </w:rPr>
        <w:t xml:space="preserve">  /dɪsˈmɪs/  v.. 解散；驳回</w:t>
      </w:r>
    </w:p>
    <w:p w14:paraId="0A3DE64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dis-（分开）+ miss（送）→ 送走解散</w:t>
      </w:r>
    </w:p>
    <w:p w14:paraId="3FC772C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dismissal n. 解雇；驳回</w:t>
      </w:r>
    </w:p>
    <w:p w14:paraId="3BB0EF8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dismissed（过去式/过去分词）；dismissing（现在分词）</w:t>
      </w:r>
    </w:p>
    <w:p w14:paraId="563114F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Dismiss the warning dialog.</w:t>
      </w:r>
    </w:p>
    <w:p w14:paraId="23F7D8D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关闭警告对话框。</w:t>
      </w:r>
    </w:p>
    <w:p w14:paraId="0B2BBFA3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第8组 词根 ject（投掷、抛出）</w:t>
      </w:r>
    </w:p>
    <w:p w14:paraId="06C14FD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71.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project</w:t>
      </w:r>
      <w:r>
        <w:rPr>
          <w:rFonts w:ascii="Times New Roman" w:hAnsi="Times New Roman" w:eastAsia="宋体"/>
          <w:sz w:val="16"/>
        </w:rPr>
        <w:t xml:space="preserve">  /ˈprɒdʒekt/  n./v.. 项目；投影</w:t>
      </w:r>
    </w:p>
    <w:p w14:paraId="4C79F77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ject（扔）→ 向前抛出的计划</w:t>
      </w:r>
    </w:p>
    <w:p w14:paraId="4A24F78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projection n. 投影；projector n. 投影仪</w:t>
      </w:r>
    </w:p>
    <w:p w14:paraId="62FF3C6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projected（过去式/过去分词）；projecting（现在分词）</w:t>
      </w:r>
    </w:p>
    <w:p w14:paraId="5CEA08A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project will be completed in 6 months.</w:t>
      </w:r>
    </w:p>
    <w:p w14:paraId="1FAFEEC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该项目将在6个月内完工。</w:t>
      </w:r>
    </w:p>
    <w:p w14:paraId="7B097F3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72.</w:t>
      </w:r>
      <w:r>
        <w:rPr>
          <w:rFonts w:ascii="Times New Roman" w:hAnsi="Times New Roman" w:eastAsia="黑体"/>
          <w:b/>
          <w:color w:val="1F3A5F"/>
          <w:sz w:val="16"/>
        </w:rPr>
        <w:t xml:space="preserve"> object</w:t>
      </w:r>
      <w:r>
        <w:rPr>
          <w:rFonts w:ascii="Times New Roman" w:hAnsi="Times New Roman" w:eastAsia="宋体"/>
          <w:sz w:val="16"/>
        </w:rPr>
        <w:t xml:space="preserve">  /ˈɒbdʒɪkt/  n./v.. 对象；目标；反对</w:t>
      </w:r>
    </w:p>
    <w:p w14:paraId="1CD00B7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ob-（对面）+ ject（扔）→ 对面放置的事物</w:t>
      </w:r>
    </w:p>
    <w:p w14:paraId="3E79A9D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objective adj. 客观的 n. 目标；objection n. 反对</w:t>
      </w:r>
    </w:p>
    <w:p w14:paraId="0B8EEA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objected（过去式/过去分词）；objecting（现在分词）</w:t>
      </w:r>
    </w:p>
    <w:p w14:paraId="785D62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Java is an object-oriented language.</w:t>
      </w:r>
    </w:p>
    <w:p w14:paraId="248D44D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Java是一门面向对象语言。</w:t>
      </w:r>
    </w:p>
    <w:p w14:paraId="6FC6580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73.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subject</w:t>
      </w:r>
      <w:r>
        <w:rPr>
          <w:rFonts w:ascii="Times New Roman" w:hAnsi="Times New Roman" w:eastAsia="宋体"/>
          <w:sz w:val="16"/>
        </w:rPr>
        <w:t xml:space="preserve">  /ˈsʌbdʒɪkt/  n./adj.. 主题；受……支配的</w:t>
      </w:r>
    </w:p>
    <w:p w14:paraId="5B37A2F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sub-（在下方）+ ject（扔）→ 被管控的对象</w:t>
      </w:r>
    </w:p>
    <w:p w14:paraId="0A222F4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subjective adj. 主观的；subjectivity n. 主观性</w:t>
      </w:r>
    </w:p>
    <w:p w14:paraId="3AACED7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API is subject to change without notice.</w:t>
      </w:r>
    </w:p>
    <w:p w14:paraId="6AF63BD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API可能随时变更，恕不另行通知。</w:t>
      </w:r>
    </w:p>
    <w:p w14:paraId="3183507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74.</w:t>
      </w:r>
      <w:r>
        <w:rPr>
          <w:rFonts w:ascii="Times New Roman" w:hAnsi="Times New Roman" w:eastAsia="黑体"/>
          <w:b/>
          <w:color w:val="1F3A5F"/>
          <w:sz w:val="16"/>
        </w:rPr>
        <w:t xml:space="preserve"> inject</w:t>
      </w:r>
      <w:r>
        <w:rPr>
          <w:rFonts w:ascii="Times New Roman" w:hAnsi="Times New Roman" w:eastAsia="宋体"/>
          <w:sz w:val="16"/>
        </w:rPr>
        <w:t xml:space="preserve">  /ɪnˈdʒekt/  v.. 注入，注射</w:t>
      </w:r>
    </w:p>
    <w:p w14:paraId="5D0CCFF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in-（向内）+ ject（扔）→ 注入内部</w:t>
      </w:r>
    </w:p>
    <w:p w14:paraId="6C1DFBA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injection n. 注入；injector n. 注入器</w:t>
      </w:r>
    </w:p>
    <w:p w14:paraId="74D0F4D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injected（过去式/过去分词）；injecting（现在分词）</w:t>
      </w:r>
    </w:p>
    <w:p w14:paraId="523B032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framework injects dependencies automatically.</w:t>
      </w:r>
    </w:p>
    <w:p w14:paraId="537F3AC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该框架自动完成依赖注入。</w:t>
      </w:r>
    </w:p>
    <w:p w14:paraId="51FF3FF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75.</w:t>
      </w:r>
      <w:r>
        <w:rPr>
          <w:rFonts w:ascii="Times New Roman" w:hAnsi="Times New Roman" w:eastAsia="黑体"/>
          <w:b/>
          <w:color w:val="1F3A5F"/>
          <w:sz w:val="16"/>
        </w:rPr>
        <w:t xml:space="preserve"> reject</w:t>
      </w:r>
      <w:r>
        <w:rPr>
          <w:rFonts w:ascii="Times New Roman" w:hAnsi="Times New Roman" w:eastAsia="宋体"/>
          <w:sz w:val="16"/>
        </w:rPr>
        <w:t xml:space="preserve">  /rɪˈdʒekt/  v.. 拒绝，驳回</w:t>
      </w:r>
    </w:p>
    <w:p w14:paraId="39EF31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re-（向后）+ ject（扔）→ 扔回去</w:t>
      </w:r>
    </w:p>
    <w:p w14:paraId="71AC324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rejection n. 拒绝；rejectable adj. 可拒绝的</w:t>
      </w:r>
    </w:p>
    <w:p w14:paraId="2B382BA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rejected（过去式/过去分词）；rejecting（现在分词）</w:t>
      </w:r>
    </w:p>
    <w:p w14:paraId="1DCB9CE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firewall rejects malicious requests.</w:t>
      </w:r>
    </w:p>
    <w:p w14:paraId="24727D1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防火墙拒绝恶意请求。</w:t>
      </w:r>
    </w:p>
    <w:p w14:paraId="7765D8C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76.</w:t>
      </w:r>
      <w:r>
        <w:rPr>
          <w:rFonts w:ascii="Times New Roman" w:hAnsi="Times New Roman" w:eastAsia="黑体"/>
          <w:b/>
          <w:color w:val="1F3A5F"/>
          <w:sz w:val="16"/>
        </w:rPr>
        <w:t xml:space="preserve"> eject</w:t>
      </w:r>
      <w:r>
        <w:rPr>
          <w:rFonts w:ascii="Times New Roman" w:hAnsi="Times New Roman" w:eastAsia="宋体"/>
          <w:sz w:val="16"/>
        </w:rPr>
        <w:t xml:space="preserve">  /iˈdʒekt/  v.. 弹出，逐出</w:t>
      </w:r>
    </w:p>
    <w:p w14:paraId="4C41A5E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e-（向外）+ ject（扔）→ 扔出去</w:t>
      </w:r>
    </w:p>
    <w:p w14:paraId="490085E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ejection n. 弹出；ejector n. 弹出器</w:t>
      </w:r>
    </w:p>
    <w:p w14:paraId="7BE7279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ejected（过去式/过去分词）；ejecting（现在分词）</w:t>
      </w:r>
    </w:p>
    <w:p w14:paraId="12EB867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ejects the USB drive safely.</w:t>
      </w:r>
    </w:p>
    <w:p w14:paraId="2E2A884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系统安全弹出USB驱动器。</w:t>
      </w:r>
    </w:p>
    <w:p w14:paraId="4A8E228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77.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interject</w:t>
      </w:r>
      <w:r>
        <w:rPr>
          <w:rFonts w:ascii="Times New Roman" w:hAnsi="Times New Roman" w:eastAsia="宋体"/>
          <w:sz w:val="16"/>
        </w:rPr>
        <w:t xml:space="preserve">  /ˌɪntəˈdʒekt/  v.. 插入，插话</w:t>
      </w:r>
    </w:p>
    <w:p w14:paraId="5C21198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inter-（中间）+ ject（扔）→ 插入中间</w:t>
      </w:r>
    </w:p>
    <w:p w14:paraId="0F0DE6F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interjection n. 插入；感叹词</w:t>
      </w:r>
    </w:p>
    <w:p w14:paraId="32114B7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interjected（过去式/过去分词）；interjecting（现在分词）</w:t>
      </w:r>
    </w:p>
    <w:p w14:paraId="23B8C5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user interjects a message in the chat.</w:t>
      </w:r>
    </w:p>
    <w:p w14:paraId="0E746FE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用户在聊天中插入了一条消息。</w:t>
      </w:r>
    </w:p>
    <w:p w14:paraId="7EEEA65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78.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conjecture</w:t>
      </w:r>
      <w:r>
        <w:rPr>
          <w:rFonts w:ascii="Times New Roman" w:hAnsi="Times New Roman" w:eastAsia="宋体"/>
          <w:sz w:val="16"/>
        </w:rPr>
        <w:t xml:space="preserve">  /kənˈdʒektʃə(r)/  n./v.. 推测，猜想</w:t>
      </w:r>
    </w:p>
    <w:p w14:paraId="60A2426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ject（扔）+ -ure → 共同抛出的猜测</w:t>
      </w:r>
    </w:p>
    <w:p w14:paraId="31B4AC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conjectural adj. 推测的</w:t>
      </w:r>
    </w:p>
    <w:p w14:paraId="621B6A0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conjectured（过去式/过去分词）；conjecturing（现在分词）</w:t>
      </w:r>
    </w:p>
    <w:p w14:paraId="57EB7AE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This is only conjecture, not fact.</w:t>
      </w:r>
    </w:p>
    <w:p w14:paraId="70BCCB7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这只是推测，不是事实。</w:t>
      </w:r>
    </w:p>
    <w:p w14:paraId="17DB065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79.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trajectory</w:t>
      </w:r>
      <w:r>
        <w:rPr>
          <w:rFonts w:ascii="Times New Roman" w:hAnsi="Times New Roman" w:eastAsia="宋体"/>
          <w:sz w:val="16"/>
        </w:rPr>
        <w:t xml:space="preserve">  /trəˈdʒektəri/  n.. 轨迹，路径</w:t>
      </w:r>
    </w:p>
    <w:p w14:paraId="168962D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tra-（穿过）+ ject（扔）+ -ory → 抛出的路径</w:t>
      </w:r>
    </w:p>
    <w:p w14:paraId="4193F1B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3EF8EA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Track the trajectory of the data packet.</w:t>
      </w:r>
    </w:p>
    <w:p w14:paraId="1940B93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追踪数据包的传输路径。</w:t>
      </w:r>
    </w:p>
    <w:p w14:paraId="60B2208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80.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projector</w:t>
      </w:r>
      <w:r>
        <w:rPr>
          <w:rFonts w:ascii="Times New Roman" w:hAnsi="Times New Roman" w:eastAsia="宋体"/>
          <w:sz w:val="16"/>
        </w:rPr>
        <w:t xml:space="preserve">  /prəˈdʒektə(r)/  n.. 投影仪；放映机</w:t>
      </w:r>
    </w:p>
    <w:p w14:paraId="406944C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project（投影）+ -or（工具后缀）→ 投影工具</w:t>
      </w:r>
    </w:p>
    <w:p w14:paraId="47A26AA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6B0E3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room has a high-resolution projector.</w:t>
      </w:r>
    </w:p>
    <w:p w14:paraId="179F238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会议室配备了高分辨率投影仪。</w:t>
      </w:r>
    </w:p>
    <w:p w14:paraId="04E7B084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第9组 网络与通信核心词</w:t>
      </w:r>
    </w:p>
    <w:p w14:paraId="2F55357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81.</w:t>
      </w:r>
      <w:r>
        <w:rPr>
          <w:rFonts w:ascii="Times New Roman" w:hAnsi="Times New Roman" w:eastAsia="黑体"/>
          <w:b/>
          <w:color w:val="1F3A5F"/>
          <w:sz w:val="16"/>
        </w:rPr>
        <w:t xml:space="preserve"> network</w:t>
      </w:r>
      <w:r>
        <w:rPr>
          <w:rFonts w:ascii="Times New Roman" w:hAnsi="Times New Roman" w:eastAsia="宋体"/>
          <w:sz w:val="16"/>
        </w:rPr>
        <w:t xml:space="preserve">  /ˈnetwɜːk/  n./v.. 网络；联网</w:t>
      </w:r>
    </w:p>
    <w:p w14:paraId="2CB4B63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net（网）+ work（结构）→ 网状结构</w:t>
      </w:r>
    </w:p>
    <w:p w14:paraId="425CFF7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networking n. 网络技术；networked adj. 网络化的</w:t>
      </w:r>
    </w:p>
    <w:p w14:paraId="0CDA3B5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company has a secure internal network.</w:t>
      </w:r>
    </w:p>
    <w:p w14:paraId="54DC843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公司拥有安全的内部网络。</w:t>
      </w:r>
    </w:p>
    <w:p w14:paraId="3BF8676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82.</w:t>
      </w:r>
      <w:r>
        <w:rPr>
          <w:rFonts w:ascii="Times New Roman" w:hAnsi="Times New Roman" w:eastAsia="黑体"/>
          <w:b/>
          <w:color w:val="1F3A5F"/>
          <w:sz w:val="16"/>
        </w:rPr>
        <w:t xml:space="preserve"> router</w:t>
      </w:r>
      <w:r>
        <w:rPr>
          <w:rFonts w:ascii="Times New Roman" w:hAnsi="Times New Roman" w:eastAsia="宋体"/>
          <w:sz w:val="16"/>
        </w:rPr>
        <w:t xml:space="preserve">  /ˈruːtə(r)/  n.. 路由器</w:t>
      </w:r>
    </w:p>
    <w:p w14:paraId="30FF05C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route（路由）+ -er（工具后缀）→ 路由设备</w:t>
      </w:r>
    </w:p>
    <w:p w14:paraId="18C09DA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routing n. 路由选择</w:t>
      </w:r>
    </w:p>
    <w:p w14:paraId="4FBC74E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Restart the router to fix the connection.</w:t>
      </w:r>
    </w:p>
    <w:p w14:paraId="44A23AA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重启路由器以修复连接故障。</w:t>
      </w:r>
    </w:p>
    <w:p w14:paraId="7DC4965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83.</w:t>
      </w:r>
      <w:r>
        <w:rPr>
          <w:rFonts w:ascii="Times New Roman" w:hAnsi="Times New Roman" w:eastAsia="黑体"/>
          <w:b/>
          <w:color w:val="1F3A5F"/>
          <w:sz w:val="16"/>
        </w:rPr>
        <w:t xml:space="preserve"> modem</w:t>
      </w:r>
      <w:r>
        <w:rPr>
          <w:rFonts w:ascii="Times New Roman" w:hAnsi="Times New Roman" w:eastAsia="宋体"/>
          <w:sz w:val="16"/>
        </w:rPr>
        <w:t xml:space="preserve">  /ˈməʊdem/  n.. 调制解调器</w:t>
      </w:r>
    </w:p>
    <w:p w14:paraId="5450720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modulate（调制）+ demodulate（解调）→ 调制解调设备</w:t>
      </w:r>
    </w:p>
    <w:p w14:paraId="0552C7F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765787E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modem provides high-speed internet.</w:t>
      </w:r>
    </w:p>
    <w:p w14:paraId="57A3DF0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调制解调器提供高速网络接入。</w:t>
      </w:r>
    </w:p>
    <w:p w14:paraId="4668B69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84.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protocol</w:t>
      </w:r>
      <w:r>
        <w:rPr>
          <w:rFonts w:ascii="Times New Roman" w:hAnsi="Times New Roman" w:eastAsia="宋体"/>
          <w:sz w:val="16"/>
        </w:rPr>
        <w:t xml:space="preserve">  /ˈprəʊtəkɒl/  n.. 协议</w:t>
      </w:r>
    </w:p>
    <w:p w14:paraId="31733D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proto-（原始）+ col（规则）→ 原始约定规则</w:t>
      </w:r>
    </w:p>
    <w:p w14:paraId="52CE8AF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protocols n. 协议（复数）</w:t>
      </w:r>
    </w:p>
    <w:p w14:paraId="523611F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HTTP is a common web protocol.</w:t>
      </w:r>
    </w:p>
    <w:p w14:paraId="02F9A33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HTTP是常用的网页传输协议。</w:t>
      </w:r>
    </w:p>
    <w:p w14:paraId="698DB1C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85.</w:t>
      </w:r>
      <w:r>
        <w:rPr>
          <w:rFonts w:ascii="Times New Roman" w:hAnsi="Times New Roman" w:eastAsia="黑体"/>
          <w:b/>
          <w:color w:val="1F3A5F"/>
          <w:sz w:val="16"/>
        </w:rPr>
        <w:t xml:space="preserve"> packet</w:t>
      </w:r>
      <w:r>
        <w:rPr>
          <w:rFonts w:ascii="Times New Roman" w:hAnsi="Times New Roman" w:eastAsia="宋体"/>
          <w:sz w:val="16"/>
        </w:rPr>
        <w:t xml:space="preserve">  /ˈpækɪt/  n.. 数据包</w:t>
      </w:r>
    </w:p>
    <w:p w14:paraId="40036F6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pack（打包）+ -et（小）→ 小包裹</w:t>
      </w:r>
    </w:p>
    <w:p w14:paraId="2B51525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packetized adj. 分组的</w:t>
      </w:r>
    </w:p>
    <w:p w14:paraId="29F9BDB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router forwards each packet to the correct address.</w:t>
      </w:r>
    </w:p>
    <w:p w14:paraId="3BC6891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路由器将每个数据包转发到正确地址。</w:t>
      </w:r>
    </w:p>
    <w:p w14:paraId="60CF6DA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86.</w:t>
      </w:r>
      <w:r>
        <w:rPr>
          <w:rFonts w:ascii="Times New Roman" w:hAnsi="Times New Roman" w:eastAsia="黑体"/>
          <w:b/>
          <w:color w:val="1F3A5F"/>
          <w:sz w:val="16"/>
        </w:rPr>
        <w:t xml:space="preserve"> bandwidth</w:t>
      </w:r>
      <w:r>
        <w:rPr>
          <w:rFonts w:ascii="Times New Roman" w:hAnsi="Times New Roman" w:eastAsia="宋体"/>
          <w:sz w:val="16"/>
        </w:rPr>
        <w:t xml:space="preserve">  /ˈbændwɪdθ/  n.. 带宽</w:t>
      </w:r>
    </w:p>
    <w:p w14:paraId="6CA0374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band（波段）+ width（宽度）→ 频段宽度</w:t>
      </w:r>
    </w:p>
    <w:p w14:paraId="0BB21EB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DF8942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has 10Gbps bandwidth.</w:t>
      </w:r>
    </w:p>
    <w:p w14:paraId="0B05BE4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该服务器带宽为10Gbps。</w:t>
      </w:r>
    </w:p>
    <w:p w14:paraId="0A39C3A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87.</w:t>
      </w:r>
      <w:r>
        <w:rPr>
          <w:rFonts w:ascii="Times New Roman" w:hAnsi="Times New Roman" w:eastAsia="黑体"/>
          <w:b/>
          <w:color w:val="1F3A5F"/>
          <w:sz w:val="16"/>
        </w:rPr>
        <w:t xml:space="preserve"> latency</w:t>
      </w:r>
      <w:r>
        <w:rPr>
          <w:rFonts w:ascii="Times New Roman" w:hAnsi="Times New Roman" w:eastAsia="宋体"/>
          <w:sz w:val="16"/>
        </w:rPr>
        <w:t xml:space="preserve">  /ˈleɪtənsi/  n.. 延迟</w:t>
      </w:r>
    </w:p>
    <w:p w14:paraId="572D17E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latent（潜在的）+ -cy（名词后缀）→ 潜在延时</w:t>
      </w:r>
    </w:p>
    <w:p w14:paraId="7FC05D9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8D836A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latency is less than 50ms.</w:t>
      </w:r>
    </w:p>
    <w:p w14:paraId="2B37AFB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延迟小于50毫秒。</w:t>
      </w:r>
    </w:p>
    <w:p w14:paraId="2884079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88.</w:t>
      </w:r>
      <w:r>
        <w:rPr>
          <w:rFonts w:ascii="Times New Roman" w:hAnsi="Times New Roman" w:eastAsia="黑体"/>
          <w:b/>
          <w:color w:val="1F3A5F"/>
          <w:sz w:val="16"/>
        </w:rPr>
        <w:t xml:space="preserve"> throughput</w:t>
      </w:r>
      <w:r>
        <w:rPr>
          <w:rFonts w:ascii="Times New Roman" w:hAnsi="Times New Roman" w:eastAsia="宋体"/>
          <w:sz w:val="16"/>
        </w:rPr>
        <w:t xml:space="preserve">  /ˈθruːpʊt/  n.. 吞吐量</w:t>
      </w:r>
    </w:p>
    <w:p w14:paraId="7F755CF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through（通过）+ put（放置）→ 通过量</w:t>
      </w:r>
    </w:p>
    <w:p w14:paraId="0AC1358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4EA281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has a throughput of 10,000 TPS.</w:t>
      </w:r>
    </w:p>
    <w:p w14:paraId="4FB477A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系统吞吐量为每秒10000笔事务。</w:t>
      </w:r>
    </w:p>
    <w:p w14:paraId="24517DA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89.</w:t>
      </w:r>
      <w:r>
        <w:rPr>
          <w:rFonts w:ascii="Times New Roman" w:hAnsi="Times New Roman" w:eastAsia="黑体"/>
          <w:b/>
          <w:color w:val="1F3A5F"/>
          <w:sz w:val="16"/>
        </w:rPr>
        <w:t xml:space="preserve"> firewall</w:t>
      </w:r>
      <w:r>
        <w:rPr>
          <w:rFonts w:ascii="Times New Roman" w:hAnsi="Times New Roman" w:eastAsia="宋体"/>
          <w:sz w:val="16"/>
        </w:rPr>
        <w:t xml:space="preserve">  /ˈfaɪəwɔːl/  n.. 防火墙</w:t>
      </w:r>
    </w:p>
    <w:p w14:paraId="6FBEAA1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fire（火）+ wall（墙）→ 防火屏障</w:t>
      </w:r>
    </w:p>
    <w:p w14:paraId="0CEB07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firewalled adj. 受防火墙保护的</w:t>
      </w:r>
    </w:p>
    <w:p w14:paraId="6929A94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firewall blocks unauthorized access.</w:t>
      </w:r>
    </w:p>
    <w:p w14:paraId="3269C8F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防火墙拦截未授权访问。</w:t>
      </w:r>
    </w:p>
    <w:p w14:paraId="57F865E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90.</w:t>
      </w:r>
      <w:r>
        <w:rPr>
          <w:rFonts w:ascii="Times New Roman" w:hAnsi="Times New Roman" w:eastAsia="黑体"/>
          <w:b/>
          <w:color w:val="1F3A5F"/>
          <w:sz w:val="16"/>
        </w:rPr>
        <w:t xml:space="preserve"> gateway</w:t>
      </w:r>
      <w:r>
        <w:rPr>
          <w:rFonts w:ascii="Times New Roman" w:hAnsi="Times New Roman" w:eastAsia="宋体"/>
          <w:sz w:val="16"/>
        </w:rPr>
        <w:t xml:space="preserve">  /ˈɡeɪtweɪ/  n.. 网关</w:t>
      </w:r>
    </w:p>
    <w:p w14:paraId="2F82E64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gate（门）+ way（路）→ 网络关口</w:t>
      </w:r>
    </w:p>
    <w:p w14:paraId="6B86A95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4195689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gateway connects the local network to the internet.</w:t>
      </w:r>
    </w:p>
    <w:p w14:paraId="5B02A40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网关将本地网络接入互联网。</w:t>
      </w:r>
    </w:p>
    <w:p w14:paraId="552F1923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第10组 系统与硬件核心词</w:t>
      </w:r>
    </w:p>
    <w:p w14:paraId="26EBA1B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91.</w:t>
      </w:r>
      <w:r>
        <w:rPr>
          <w:rFonts w:ascii="Times New Roman" w:hAnsi="Times New Roman" w:eastAsia="黑体"/>
          <w:b/>
          <w:color w:val="1F3A5F"/>
          <w:sz w:val="16"/>
        </w:rPr>
        <w:t xml:space="preserve"> hardware</w:t>
      </w:r>
      <w:r>
        <w:rPr>
          <w:rFonts w:ascii="Times New Roman" w:hAnsi="Times New Roman" w:eastAsia="宋体"/>
          <w:sz w:val="16"/>
        </w:rPr>
        <w:t xml:space="preserve">  /ˈhɑːdweə(r)/  n.. 硬件</w:t>
      </w:r>
    </w:p>
    <w:p w14:paraId="6A3B5AB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hard（硬的）+ ware（物品）→ 硬件设备</w:t>
      </w:r>
    </w:p>
    <w:p w14:paraId="3F64303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hardware-based adj. 基于硬件的</w:t>
      </w:r>
    </w:p>
    <w:p w14:paraId="6DA1C8B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hardware needs to be upgraded.</w:t>
      </w:r>
    </w:p>
    <w:p w14:paraId="73BEAB0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硬件需要升级。</w:t>
      </w:r>
    </w:p>
    <w:p w14:paraId="18F97D5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92.</w:t>
      </w:r>
      <w:r>
        <w:rPr>
          <w:rFonts w:ascii="Times New Roman" w:hAnsi="Times New Roman" w:eastAsia="黑体"/>
          <w:b/>
          <w:color w:val="1F3A5F"/>
          <w:sz w:val="16"/>
        </w:rPr>
        <w:t xml:space="preserve"> software</w:t>
      </w:r>
      <w:r>
        <w:rPr>
          <w:rFonts w:ascii="Times New Roman" w:hAnsi="Times New Roman" w:eastAsia="宋体"/>
          <w:sz w:val="16"/>
        </w:rPr>
        <w:t xml:space="preserve">  /ˈsɒftweə(r)/  n.. 软件</w:t>
      </w:r>
    </w:p>
    <w:p w14:paraId="220803B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soft（软的）+ ware（物品）→ 软件程序</w:t>
      </w:r>
    </w:p>
    <w:p w14:paraId="07B4E18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software-based adj. 基于软件的</w:t>
      </w:r>
    </w:p>
    <w:p w14:paraId="2842130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software is compatible with Windows 11.</w:t>
      </w:r>
    </w:p>
    <w:p w14:paraId="2041C8C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该软件兼容Windows 11系统。</w:t>
      </w:r>
    </w:p>
    <w:p w14:paraId="05B0042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93.</w:t>
      </w:r>
      <w:r>
        <w:rPr>
          <w:rFonts w:ascii="Times New Roman" w:hAnsi="Times New Roman" w:eastAsia="黑体"/>
          <w:b/>
          <w:color w:val="1F3A5F"/>
          <w:sz w:val="16"/>
        </w:rPr>
        <w:t xml:space="preserve"> firmware</w:t>
      </w:r>
      <w:r>
        <w:rPr>
          <w:rFonts w:ascii="Times New Roman" w:hAnsi="Times New Roman" w:eastAsia="宋体"/>
          <w:sz w:val="16"/>
        </w:rPr>
        <w:t xml:space="preserve">  /ˈfɜːmweə(r)/  n.. 固件</w:t>
      </w:r>
    </w:p>
    <w:p w14:paraId="2EDF1A1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firm（固化的）+ ware（物品）→ 固化软件</w:t>
      </w:r>
    </w:p>
    <w:p w14:paraId="091C301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212949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Update the firmware to fix the bug.</w:t>
      </w:r>
    </w:p>
    <w:p w14:paraId="78CC519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更新固件以修复漏洞。</w:t>
      </w:r>
    </w:p>
    <w:p w14:paraId="52EE564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94.</w:t>
      </w:r>
      <w:r>
        <w:rPr>
          <w:rFonts w:ascii="Times New Roman" w:hAnsi="Times New Roman" w:eastAsia="黑体"/>
          <w:b/>
          <w:color w:val="1F3A5F"/>
          <w:sz w:val="16"/>
        </w:rPr>
        <w:t xml:space="preserve"> memory</w:t>
      </w:r>
      <w:r>
        <w:rPr>
          <w:rFonts w:ascii="Times New Roman" w:hAnsi="Times New Roman" w:eastAsia="宋体"/>
          <w:sz w:val="16"/>
        </w:rPr>
        <w:t xml:space="preserve">  /ˈmeməri/  n.. 内存，存储器</w:t>
      </w:r>
    </w:p>
    <w:p w14:paraId="03AE472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mem（记忆）+ -ory（场所后缀）→ 记忆存储区</w:t>
      </w:r>
    </w:p>
    <w:p w14:paraId="4A02516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memorize v. 存储；memorable adj. 值得记住的</w:t>
      </w:r>
    </w:p>
    <w:p w14:paraId="1F93D12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computer has 16GB of memory.</w:t>
      </w:r>
    </w:p>
    <w:p w14:paraId="7F693C2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这台电脑有16GB内存。</w:t>
      </w:r>
    </w:p>
    <w:p w14:paraId="7EF237D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95.</w:t>
      </w:r>
      <w:r>
        <w:rPr>
          <w:rFonts w:ascii="Times New Roman" w:hAnsi="Times New Roman" w:eastAsia="黑体"/>
          <w:b/>
          <w:color w:val="1F3A5F"/>
          <w:sz w:val="16"/>
        </w:rPr>
        <w:t xml:space="preserve"> storage</w:t>
      </w:r>
      <w:r>
        <w:rPr>
          <w:rFonts w:ascii="Times New Roman" w:hAnsi="Times New Roman" w:eastAsia="宋体"/>
          <w:sz w:val="16"/>
        </w:rPr>
        <w:t xml:space="preserve">  /ˈstɔːrɪdʒ/  n.. 存储；仓库</w:t>
      </w:r>
    </w:p>
    <w:p w14:paraId="2750DDD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store（存储）+ -age（名词后缀）→ 存储空间</w:t>
      </w:r>
    </w:p>
    <w:p w14:paraId="2E77F46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storable adj. 可存储的</w:t>
      </w:r>
    </w:p>
    <w:p w14:paraId="6931EBB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 is stored in the cloud.</w:t>
      </w:r>
    </w:p>
    <w:p w14:paraId="2039406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数据存储在云端。</w:t>
      </w:r>
    </w:p>
    <w:p w14:paraId="742E408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96.</w:t>
      </w:r>
      <w:r>
        <w:rPr>
          <w:rFonts w:ascii="Times New Roman" w:hAnsi="Times New Roman" w:eastAsia="黑体"/>
          <w:b/>
          <w:color w:val="1F3A5F"/>
          <w:sz w:val="16"/>
        </w:rPr>
        <w:t xml:space="preserve"> graphics</w:t>
      </w:r>
      <w:r>
        <w:rPr>
          <w:rFonts w:ascii="Times New Roman" w:hAnsi="Times New Roman" w:eastAsia="宋体"/>
          <w:sz w:val="16"/>
        </w:rPr>
        <w:t xml:space="preserve">  /ˈɡræfɪks/  n.. 图形；显卡</w:t>
      </w:r>
    </w:p>
    <w:p w14:paraId="584F85F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graph（图）+ -ics（学科后缀）→ 图形技术</w:t>
      </w:r>
    </w:p>
    <w:p w14:paraId="61954BF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graphic adj. 图形的；graphical adj. 图形化的</w:t>
      </w:r>
    </w:p>
    <w:p w14:paraId="592A118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graphics card supports 4K resolution.</w:t>
      </w:r>
    </w:p>
    <w:p w14:paraId="36BB111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显卡支持4K分辨率。</w:t>
      </w:r>
    </w:p>
    <w:p w14:paraId="56C19CE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97.</w:t>
      </w:r>
      <w:r>
        <w:rPr>
          <w:rFonts w:ascii="Times New Roman" w:hAnsi="Times New Roman" w:eastAsia="黑体"/>
          <w:b/>
          <w:color w:val="1F3A5F"/>
          <w:sz w:val="16"/>
        </w:rPr>
        <w:t xml:space="preserve"> kernel</w:t>
      </w:r>
      <w:r>
        <w:rPr>
          <w:rFonts w:ascii="Times New Roman" w:hAnsi="Times New Roman" w:eastAsia="宋体"/>
          <w:sz w:val="16"/>
        </w:rPr>
        <w:t xml:space="preserve">  /ˈkɜːnl/  n.. 内核</w:t>
      </w:r>
    </w:p>
    <w:p w14:paraId="6ED1A19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kern（核心）+ -el（小后缀）→ 核心部分</w:t>
      </w:r>
    </w:p>
    <w:p w14:paraId="0AFE27E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0D2B00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kernel manages hardware resources.</w:t>
      </w:r>
    </w:p>
    <w:p w14:paraId="379BAA6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内核负责管理硬件资源。</w:t>
      </w:r>
    </w:p>
    <w:p w14:paraId="56E9A83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98.</w:t>
      </w:r>
      <w:r>
        <w:rPr>
          <w:rFonts w:ascii="Times New Roman" w:hAnsi="Times New Roman" w:eastAsia="黑体"/>
          <w:b/>
          <w:color w:val="1F3A5F"/>
          <w:sz w:val="16"/>
        </w:rPr>
        <w:t xml:space="preserve"> driver</w:t>
      </w:r>
      <w:r>
        <w:rPr>
          <w:rFonts w:ascii="Times New Roman" w:hAnsi="Times New Roman" w:eastAsia="宋体"/>
          <w:sz w:val="16"/>
        </w:rPr>
        <w:t xml:space="preserve">  /ˈdraɪvə(r)/  n.. 驱动程序</w:t>
      </w:r>
    </w:p>
    <w:p w14:paraId="41E387A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drive（驱动）+ -er（工具后缀）→ 驱动程序</w:t>
      </w:r>
    </w:p>
    <w:p w14:paraId="0A6C147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2A41D3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Install the latest driver for the printer.</w:t>
      </w:r>
    </w:p>
    <w:p w14:paraId="25F0F3A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为打印机安装最新驱动。</w:t>
      </w:r>
    </w:p>
    <w:p w14:paraId="4865FBD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99.</w:t>
      </w:r>
      <w:r>
        <w:rPr>
          <w:rFonts w:ascii="Times New Roman" w:hAnsi="Times New Roman" w:eastAsia="黑体"/>
          <w:b/>
          <w:color w:val="1F3A5F"/>
          <w:sz w:val="16"/>
        </w:rPr>
        <w:t xml:space="preserve"> motherboard</w:t>
      </w:r>
      <w:r>
        <w:rPr>
          <w:rFonts w:ascii="Times New Roman" w:hAnsi="Times New Roman" w:eastAsia="宋体"/>
          <w:sz w:val="16"/>
        </w:rPr>
        <w:t xml:space="preserve">  /ˈmʌðəbɔːd/  n.. 主板</w:t>
      </w:r>
    </w:p>
    <w:p w14:paraId="634F1AF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mother（母）+ board（板）→ 母板</w:t>
      </w:r>
    </w:p>
    <w:p w14:paraId="5DB96A9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7E8B04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motherboard connects all components.</w:t>
      </w:r>
    </w:p>
    <w:p w14:paraId="1FBB9D3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主板连接所有硬件组件。</w:t>
      </w:r>
    </w:p>
    <w:p w14:paraId="3E84648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100.</w:t>
      </w:r>
      <w:r>
        <w:rPr>
          <w:rFonts w:ascii="Times New Roman" w:hAnsi="Times New Roman" w:eastAsia="黑体"/>
          <w:b/>
          <w:color w:val="1F3A5F"/>
          <w:sz w:val="16"/>
        </w:rPr>
        <w:t xml:space="preserve"> chipset</w:t>
      </w:r>
      <w:r>
        <w:rPr>
          <w:rFonts w:ascii="Times New Roman" w:hAnsi="Times New Roman" w:eastAsia="宋体"/>
          <w:sz w:val="16"/>
        </w:rPr>
        <w:t xml:space="preserve">  /ˈtʃɪpset/  n.. 芯片组</w:t>
      </w:r>
    </w:p>
    <w:p w14:paraId="2A80044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chip（芯片）+ set（组）→ 芯片组</w:t>
      </w:r>
    </w:p>
    <w:p w14:paraId="17BAC98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2BC5FB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chipset controls the data bus.</w:t>
      </w:r>
    </w:p>
    <w:p w14:paraId="1F9C492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芯片组控制数据总线。</w:t>
      </w:r>
    </w:p>
    <w:p w14:paraId="17DFC9D8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第11组 编程与开发核心词</w:t>
      </w:r>
    </w:p>
    <w:p w14:paraId="76A43C2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code</w:t>
      </w:r>
      <w:r>
        <w:rPr>
          <w:rFonts w:ascii="Times New Roman" w:hAnsi="Times New Roman" w:eastAsia="宋体"/>
          <w:sz w:val="16"/>
        </w:rPr>
        <w:t xml:space="preserve">  /kəʊd/  n./v.. 代码；编码</w:t>
      </w:r>
    </w:p>
    <w:p w14:paraId="604A6D4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cod（编码）+ -e</w:t>
      </w:r>
    </w:p>
    <w:p w14:paraId="006F57F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coding n. 编码；coder n. 程序员；codeable adj. 可编码的</w:t>
      </w:r>
    </w:p>
    <w:p w14:paraId="06B1ACB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coded（过去式/过去分词）；coding（现在分词）</w:t>
      </w:r>
    </w:p>
    <w:p w14:paraId="738B02B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code is written in Python.</w:t>
      </w:r>
    </w:p>
    <w:p w14:paraId="77800C3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这段代码用Python编写。</w:t>
      </w:r>
    </w:p>
    <w:p w14:paraId="63A9B8B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102.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program</w:t>
      </w:r>
      <w:r>
        <w:rPr>
          <w:rFonts w:ascii="Times New Roman" w:hAnsi="Times New Roman" w:eastAsia="宋体"/>
          <w:sz w:val="16"/>
        </w:rPr>
        <w:t xml:space="preserve">  /ˈprəʊɡræm/  n./v.. 程序；编程</w:t>
      </w:r>
    </w:p>
    <w:p w14:paraId="221821B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pro-（提前）+ gram（写）→ 预先编写的指令</w:t>
      </w:r>
    </w:p>
    <w:p w14:paraId="244B7E7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programming n. 编程；programmer n. 程序员；programmable adj. 可编程的</w:t>
      </w:r>
    </w:p>
    <w:p w14:paraId="2173E5D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programmed（过去式/过去分词）；programming（现在分词）</w:t>
      </w:r>
    </w:p>
    <w:p w14:paraId="74C246D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program runs on Windows.</w:t>
      </w:r>
    </w:p>
    <w:p w14:paraId="25CB4A7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该程序可在Windows上运行。</w:t>
      </w:r>
    </w:p>
    <w:p w14:paraId="39641D3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103.</w:t>
      </w:r>
      <w:r>
        <w:rPr>
          <w:rFonts w:ascii="Times New Roman" w:hAnsi="Times New Roman" w:eastAsia="黑体"/>
          <w:b/>
          <w:color w:val="1F3A5F"/>
          <w:sz w:val="16"/>
        </w:rPr>
        <w:t xml:space="preserve"> function</w:t>
      </w:r>
      <w:r>
        <w:rPr>
          <w:rFonts w:ascii="Times New Roman" w:hAnsi="Times New Roman" w:eastAsia="宋体"/>
          <w:sz w:val="16"/>
        </w:rPr>
        <w:t xml:space="preserve">  /ˈfʌŋkʃn/  n.. 函数；功能</w:t>
      </w:r>
    </w:p>
    <w:p w14:paraId="3666331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funct（执行）+ -ion → 执行的功能</w:t>
      </w:r>
    </w:p>
    <w:p w14:paraId="028074D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functional adj. 功能的；functionality n. 功能性</w:t>
      </w:r>
    </w:p>
    <w:p w14:paraId="482E747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function returns a value.</w:t>
      </w:r>
    </w:p>
    <w:p w14:paraId="69F498A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该函数返回一个值。</w:t>
      </w:r>
    </w:p>
    <w:p w14:paraId="675DC10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104.</w:t>
      </w:r>
      <w:r>
        <w:rPr>
          <w:rFonts w:ascii="Times New Roman" w:hAnsi="Times New Roman" w:eastAsia="黑体"/>
          <w:b/>
          <w:color w:val="1F3A5F"/>
          <w:sz w:val="16"/>
        </w:rPr>
        <w:t xml:space="preserve"> variable</w:t>
      </w:r>
      <w:r>
        <w:rPr>
          <w:rFonts w:ascii="Times New Roman" w:hAnsi="Times New Roman" w:eastAsia="宋体"/>
          <w:sz w:val="16"/>
        </w:rPr>
        <w:t xml:space="preserve">  /ˈveəriəbl/  n./adj.. 变量；可变的</w:t>
      </w:r>
    </w:p>
    <w:p w14:paraId="18D4C6F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vary（变化）+ -able → 可变的</w:t>
      </w:r>
    </w:p>
    <w:p w14:paraId="34BC958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variability n. 可变性；variably adv. 可变地</w:t>
      </w:r>
    </w:p>
    <w:p w14:paraId="15C864A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variable stores the user's input.</w:t>
      </w:r>
    </w:p>
    <w:p w14:paraId="60DAFB6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变量存储用户的输入内容。</w:t>
      </w:r>
    </w:p>
    <w:p w14:paraId="7F83895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105.</w:t>
      </w:r>
      <w:r>
        <w:rPr>
          <w:rFonts w:ascii="Times New Roman" w:hAnsi="Times New Roman" w:eastAsia="黑体"/>
          <w:b/>
          <w:color w:val="1F3A5F"/>
          <w:sz w:val="16"/>
        </w:rPr>
        <w:t xml:space="preserve"> class</w:t>
      </w:r>
      <w:r>
        <w:rPr>
          <w:rFonts w:ascii="Times New Roman" w:hAnsi="Times New Roman" w:eastAsia="宋体"/>
          <w:sz w:val="16"/>
        </w:rPr>
        <w:t xml:space="preserve">  /klɑːs/  n.. 类；类别</w:t>
      </w:r>
    </w:p>
    <w:p w14:paraId="1E1A682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class（等级）→ 分类</w:t>
      </w:r>
    </w:p>
    <w:p w14:paraId="04F9F11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classify v. 分类；classification n. 分类</w:t>
      </w:r>
    </w:p>
    <w:p w14:paraId="445FF90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class defines the properties of an object.</w:t>
      </w:r>
    </w:p>
    <w:p w14:paraId="75003BA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类定义了对象的属性。</w:t>
      </w:r>
    </w:p>
    <w:p w14:paraId="40B8801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106.</w:t>
      </w:r>
      <w:r>
        <w:rPr>
          <w:rFonts w:ascii="Times New Roman" w:hAnsi="Times New Roman" w:eastAsia="黑体"/>
          <w:b/>
          <w:color w:val="1F3A5F"/>
          <w:sz w:val="16"/>
        </w:rPr>
        <w:t xml:space="preserve"> method</w:t>
      </w:r>
      <w:r>
        <w:rPr>
          <w:rFonts w:ascii="Times New Roman" w:hAnsi="Times New Roman" w:eastAsia="宋体"/>
          <w:sz w:val="16"/>
        </w:rPr>
        <w:t xml:space="preserve">  /ˈmeθəd/  n.. 方法；类方法</w:t>
      </w:r>
    </w:p>
    <w:p w14:paraId="2FBF575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meta-（超越）+ hod（路径）→ 进阶方法</w:t>
      </w:r>
    </w:p>
    <w:p w14:paraId="087E596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methodical adj. 有条理的；methodology n. 方法论</w:t>
      </w:r>
    </w:p>
    <w:p w14:paraId="19A22F0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method processes the data.</w:t>
      </w:r>
    </w:p>
    <w:p w14:paraId="4CAAF87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该方法用于处理数据。</w:t>
      </w:r>
    </w:p>
    <w:p w14:paraId="1D5445D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107.</w:t>
      </w:r>
      <w:r>
        <w:rPr>
          <w:rFonts w:ascii="Times New Roman" w:hAnsi="Times New Roman" w:eastAsia="黑体"/>
          <w:b/>
          <w:color w:val="1F3A5F"/>
          <w:sz w:val="16"/>
        </w:rPr>
        <w:t xml:space="preserve"> loop</w:t>
      </w:r>
      <w:r>
        <w:rPr>
          <w:rFonts w:ascii="Times New Roman" w:hAnsi="Times New Roman" w:eastAsia="宋体"/>
          <w:sz w:val="16"/>
        </w:rPr>
        <w:t xml:space="preserve">  /luːp/  n./v.. 循环</w:t>
      </w:r>
    </w:p>
    <w:p w14:paraId="3948B44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loop（环）→ 环状结构</w:t>
      </w:r>
    </w:p>
    <w:p w14:paraId="06CFD54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looped adj. 循环的</w:t>
      </w:r>
    </w:p>
    <w:p w14:paraId="0FA9527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looped（过去式/过去分词）；looping（现在分词）</w:t>
      </w:r>
    </w:p>
    <w:p w14:paraId="6E45CAD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loop runs 10 times.</w:t>
      </w:r>
    </w:p>
    <w:p w14:paraId="093ECE4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该循环执行10次。</w:t>
      </w:r>
    </w:p>
    <w:p w14:paraId="3E33109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108.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condition</w:t>
      </w:r>
      <w:r>
        <w:rPr>
          <w:rFonts w:ascii="Times New Roman" w:hAnsi="Times New Roman" w:eastAsia="宋体"/>
          <w:sz w:val="16"/>
        </w:rPr>
        <w:t xml:space="preserve">  /kənˈdɪʃn/  n.. 条件；状态</w:t>
      </w:r>
    </w:p>
    <w:p w14:paraId="72D997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dit（说）+ -ion → 约定条件</w:t>
      </w:r>
    </w:p>
    <w:p w14:paraId="5F8CC7B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conditional adj. 有条件的；conditioned adj. 受制约的</w:t>
      </w:r>
    </w:p>
    <w:p w14:paraId="146C4AB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code checks the condition before executing.</w:t>
      </w:r>
    </w:p>
    <w:p w14:paraId="7AD322C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代码执行前先判断条件。</w:t>
      </w:r>
    </w:p>
    <w:p w14:paraId="3A6D781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109.</w:t>
      </w:r>
      <w:r>
        <w:rPr>
          <w:rFonts w:ascii="Times New Roman" w:hAnsi="Times New Roman" w:eastAsia="黑体"/>
          <w:b/>
          <w:color w:val="1F3A5F"/>
          <w:sz w:val="16"/>
        </w:rPr>
        <w:t xml:space="preserve"> exception</w:t>
      </w:r>
      <w:r>
        <w:rPr>
          <w:rFonts w:ascii="Times New Roman" w:hAnsi="Times New Roman" w:eastAsia="宋体"/>
          <w:sz w:val="16"/>
        </w:rPr>
        <w:t xml:space="preserve">  /ɪkˈsepʃn/  n.. 异常</w:t>
      </w:r>
    </w:p>
    <w:p w14:paraId="4996150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ex-（向外）+ cept（拿）+ -ion → 挑出的特例</w:t>
      </w:r>
    </w:p>
    <w:p w14:paraId="244D0C0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exceptional adj. 异常的；exceptionally adv. 极其</w:t>
      </w:r>
    </w:p>
    <w:p w14:paraId="01CA7DC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program throws an exception when the input is invalid.</w:t>
      </w:r>
    </w:p>
    <w:p w14:paraId="2299B41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输入无效时程序抛出异常。</w:t>
      </w:r>
    </w:p>
    <w:p w14:paraId="02BFAC5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110.</w:t>
      </w:r>
      <w:r>
        <w:rPr>
          <w:rFonts w:ascii="Times New Roman" w:hAnsi="Times New Roman" w:eastAsia="黑体"/>
          <w:b/>
          <w:color w:val="1F3A5F"/>
          <w:sz w:val="16"/>
        </w:rPr>
        <w:t xml:space="preserve"> parameter</w:t>
      </w:r>
      <w:r>
        <w:rPr>
          <w:rFonts w:ascii="Times New Roman" w:hAnsi="Times New Roman" w:eastAsia="宋体"/>
          <w:sz w:val="16"/>
        </w:rPr>
        <w:t xml:space="preserve">  /pəˈræmɪtə(r)/  n.. 参数</w:t>
      </w:r>
    </w:p>
    <w:p w14:paraId="7D40953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para-（旁边）+ meter（测量）→ 辅助测量值</w:t>
      </w:r>
    </w:p>
    <w:p w14:paraId="2CCB8A0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parametric adj. 参数的</w:t>
      </w:r>
    </w:p>
    <w:p w14:paraId="69324C2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Pass the parameter to the function.</w:t>
      </w:r>
    </w:p>
    <w:p w14:paraId="79BA22A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向函数传入参数。</w:t>
      </w:r>
    </w:p>
    <w:p w14:paraId="6504651F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第12组 数据与存储核心词</w:t>
      </w:r>
    </w:p>
    <w:p w14:paraId="4657E7C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111.</w:t>
      </w:r>
      <w:r>
        <w:rPr>
          <w:rFonts w:ascii="Times New Roman" w:hAnsi="Times New Roman" w:eastAsia="黑体"/>
          <w:b/>
          <w:color w:val="1F3A5F"/>
          <w:sz w:val="16"/>
        </w:rPr>
        <w:t xml:space="preserve"> data</w:t>
      </w:r>
      <w:r>
        <w:rPr>
          <w:rFonts w:ascii="Times New Roman" w:hAnsi="Times New Roman" w:eastAsia="宋体"/>
          <w:sz w:val="16"/>
        </w:rPr>
        <w:t xml:space="preserve">  /ˈdeɪtə/  n.. 数据</w:t>
      </w:r>
    </w:p>
    <w:p w14:paraId="1BBFFB4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dat（给予）+ -a → 给定的信息</w:t>
      </w:r>
    </w:p>
    <w:p w14:paraId="2FC2E03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database n. 数据库；data-driven adj. 数据驱动的</w:t>
      </w:r>
    </w:p>
    <w:p w14:paraId="7D532EC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company analyzes user data.</w:t>
      </w:r>
    </w:p>
    <w:p w14:paraId="3903786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公司分析用户数据。</w:t>
      </w:r>
    </w:p>
    <w:p w14:paraId="3CCF21D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112.</w:t>
      </w:r>
      <w:r>
        <w:rPr>
          <w:rFonts w:ascii="Times New Roman" w:hAnsi="Times New Roman" w:eastAsia="黑体"/>
          <w:b/>
          <w:color w:val="1F3A5F"/>
          <w:sz w:val="16"/>
        </w:rPr>
        <w:t xml:space="preserve"> database</w:t>
      </w:r>
      <w:r>
        <w:rPr>
          <w:rFonts w:ascii="Times New Roman" w:hAnsi="Times New Roman" w:eastAsia="宋体"/>
          <w:sz w:val="16"/>
        </w:rPr>
        <w:t xml:space="preserve">  /ˈdeɪtəbeɪs/  n.. 数据库</w:t>
      </w:r>
    </w:p>
    <w:p w14:paraId="7F8E26A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data（数据）+ base（基础）→ 数据基础</w:t>
      </w:r>
    </w:p>
    <w:p w14:paraId="679C20A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databases n. 数据库（复数）</w:t>
      </w:r>
    </w:p>
    <w:p w14:paraId="1F5296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database stores customer information.</w:t>
      </w:r>
    </w:p>
    <w:p w14:paraId="64F638F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数据库存储客户信息。</w:t>
      </w:r>
    </w:p>
    <w:p w14:paraId="15E2013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113.</w:t>
      </w:r>
      <w:r>
        <w:rPr>
          <w:rFonts w:ascii="Times New Roman" w:hAnsi="Times New Roman" w:eastAsia="黑体"/>
          <w:b/>
          <w:color w:val="1F3A5F"/>
          <w:sz w:val="16"/>
        </w:rPr>
        <w:t xml:space="preserve"> query</w:t>
      </w:r>
      <w:r>
        <w:rPr>
          <w:rFonts w:ascii="Times New Roman" w:hAnsi="Times New Roman" w:eastAsia="宋体"/>
          <w:sz w:val="16"/>
        </w:rPr>
        <w:t xml:space="preserve">  /ˈkwɪəri/  n./v.. 查询</w:t>
      </w:r>
    </w:p>
    <w:p w14:paraId="219E886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quer（询问）+ -y</w:t>
      </w:r>
    </w:p>
    <w:p w14:paraId="1C6ADF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queryable adj. 可查询的</w:t>
      </w:r>
    </w:p>
    <w:p w14:paraId="0D6C619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queried（过去式/过去分词）；querying（现在分词）</w:t>
      </w:r>
    </w:p>
    <w:p w14:paraId="5CDABF5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query returns 100 results.</w:t>
      </w:r>
    </w:p>
    <w:p w14:paraId="163BB89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该查询返回100条结果。</w:t>
      </w:r>
    </w:p>
    <w:p w14:paraId="7C111ED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114.</w:t>
      </w:r>
      <w:r>
        <w:rPr>
          <w:rFonts w:ascii="Times New Roman" w:hAnsi="Times New Roman" w:eastAsia="黑体"/>
          <w:b/>
          <w:color w:val="1F3A5F"/>
          <w:sz w:val="16"/>
        </w:rPr>
        <w:t xml:space="preserve"> index</w:t>
      </w:r>
      <w:r>
        <w:rPr>
          <w:rFonts w:ascii="Times New Roman" w:hAnsi="Times New Roman" w:eastAsia="宋体"/>
          <w:sz w:val="16"/>
        </w:rPr>
        <w:t xml:space="preserve">  /ˈɪndeks/  n./v.. 索引；建立索引</w:t>
      </w:r>
    </w:p>
    <w:p w14:paraId="683FAA7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in-（向内）+ dex（指示）→ 内部指引</w:t>
      </w:r>
    </w:p>
    <w:p w14:paraId="4ED3967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indexed adj. 已索引的；indexing n. 索引建立</w:t>
      </w:r>
    </w:p>
    <w:p w14:paraId="52A29C8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indexed（过去式/过去分词）；indexing（现在分词）</w:t>
      </w:r>
    </w:p>
    <w:p w14:paraId="0855E54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index speeds up the query.</w:t>
      </w:r>
    </w:p>
    <w:p w14:paraId="6817E98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索引提升了查询速度。</w:t>
      </w:r>
    </w:p>
    <w:p w14:paraId="240C406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115.</w:t>
      </w:r>
      <w:r>
        <w:rPr>
          <w:rFonts w:ascii="Times New Roman" w:hAnsi="Times New Roman" w:eastAsia="黑体"/>
          <w:b/>
          <w:color w:val="1F3A5F"/>
          <w:sz w:val="16"/>
        </w:rPr>
        <w:t xml:space="preserve"> cache</w:t>
      </w:r>
      <w:r>
        <w:rPr>
          <w:rFonts w:ascii="Times New Roman" w:hAnsi="Times New Roman" w:eastAsia="宋体"/>
          <w:sz w:val="16"/>
        </w:rPr>
        <w:t xml:space="preserve">  /kæʃ/  n./v.. 缓存</w:t>
      </w:r>
    </w:p>
    <w:p w14:paraId="6AC42B5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cach（隐藏）+ -e → 隐藏存储区</w:t>
      </w:r>
    </w:p>
    <w:p w14:paraId="317E63C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cached adj. 已缓存的；caching n. 缓存</w:t>
      </w:r>
    </w:p>
    <w:p w14:paraId="179F48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cached（过去式/过去分词）；caching（现在分词）</w:t>
      </w:r>
    </w:p>
    <w:p w14:paraId="7089BC5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cache stores frequently accessed data.</w:t>
      </w:r>
    </w:p>
    <w:p w14:paraId="5E511C6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缓存存储高频访问数据。</w:t>
      </w:r>
    </w:p>
    <w:p w14:paraId="536AEF5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116.</w:t>
      </w:r>
      <w:r>
        <w:rPr>
          <w:rFonts w:ascii="Times New Roman" w:hAnsi="Times New Roman" w:eastAsia="黑体"/>
          <w:b/>
          <w:color w:val="1F3A5F"/>
          <w:sz w:val="16"/>
        </w:rPr>
        <w:t xml:space="preserve"> backup</w:t>
      </w:r>
      <w:r>
        <w:rPr>
          <w:rFonts w:ascii="Times New Roman" w:hAnsi="Times New Roman" w:eastAsia="宋体"/>
          <w:sz w:val="16"/>
        </w:rPr>
        <w:t xml:space="preserve">  /ˈbækʌp/  n./v.. 备份</w:t>
      </w:r>
    </w:p>
    <w:p w14:paraId="61E00AF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back（后方）+ up（向上）→ 后备副本</w:t>
      </w:r>
    </w:p>
    <w:p w14:paraId="673B8CB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AAA65B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backed up（过去式/过去分词）；backing up（现在分词）</w:t>
      </w:r>
    </w:p>
    <w:p w14:paraId="1CA73DB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should backup your data regularly.</w:t>
      </w:r>
    </w:p>
    <w:p w14:paraId="79E64BC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你应该定期备份数据。</w:t>
      </w:r>
    </w:p>
    <w:p w14:paraId="35974E0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117.</w:t>
      </w:r>
      <w:r>
        <w:rPr>
          <w:rFonts w:ascii="Times New Roman" w:hAnsi="Times New Roman" w:eastAsia="黑体"/>
          <w:b/>
          <w:color w:val="1F3A5F"/>
          <w:sz w:val="16"/>
        </w:rPr>
        <w:t xml:space="preserve"> restore</w:t>
      </w:r>
      <w:r>
        <w:rPr>
          <w:rFonts w:ascii="Times New Roman" w:hAnsi="Times New Roman" w:eastAsia="宋体"/>
          <w:sz w:val="16"/>
        </w:rPr>
        <w:t xml:space="preserve">  /rɪˈstɔː(r)/  v.. 恢复；还原</w:t>
      </w:r>
    </w:p>
    <w:p w14:paraId="0D0F848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re-（再次）+ store（存储）→ 重新存储</w:t>
      </w:r>
    </w:p>
    <w:p w14:paraId="70CB640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restoration n. 恢复；restorable adj. 可恢复的</w:t>
      </w:r>
    </w:p>
    <w:p w14:paraId="5278AD2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restored（过去式/过去分词）；restoring（现在分词）</w:t>
      </w:r>
    </w:p>
    <w:p w14:paraId="4267DFB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restores the data from the backup.</w:t>
      </w:r>
    </w:p>
    <w:p w14:paraId="0BB9887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系统从备份中恢复数据。</w:t>
      </w:r>
    </w:p>
    <w:p w14:paraId="0C002DB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118.</w:t>
      </w:r>
      <w:r>
        <w:rPr>
          <w:rFonts w:ascii="Times New Roman" w:hAnsi="Times New Roman" w:eastAsia="黑体"/>
          <w:b/>
          <w:color w:val="1F3A5F"/>
          <w:sz w:val="16"/>
        </w:rPr>
        <w:t xml:space="preserve"> encrypt</w:t>
      </w:r>
      <w:r>
        <w:rPr>
          <w:rFonts w:ascii="Times New Roman" w:hAnsi="Times New Roman" w:eastAsia="宋体"/>
          <w:sz w:val="16"/>
        </w:rPr>
        <w:t xml:space="preserve">  /ɪnˈkrɪpt/  v.. 加密</w:t>
      </w:r>
    </w:p>
    <w:p w14:paraId="4796C7C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en-（使）+ crypt（隐藏）→ 使隐藏</w:t>
      </w:r>
    </w:p>
    <w:p w14:paraId="678AEC7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encryption n. 加密；encryptor n. 加密器</w:t>
      </w:r>
    </w:p>
    <w:p w14:paraId="582D527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encrypted（过去式/过去分词）；encrypting（现在分词）</w:t>
      </w:r>
    </w:p>
    <w:p w14:paraId="33711A1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encrypts all sensitive information.</w:t>
      </w:r>
    </w:p>
    <w:p w14:paraId="17A0516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系统加密所有敏感信息。</w:t>
      </w:r>
    </w:p>
    <w:p w14:paraId="5832E63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119.</w:t>
      </w:r>
      <w:r>
        <w:rPr>
          <w:rFonts w:ascii="Times New Roman" w:hAnsi="Times New Roman" w:eastAsia="黑体"/>
          <w:b/>
          <w:color w:val="1F3A5F"/>
          <w:sz w:val="16"/>
        </w:rPr>
        <w:t xml:space="preserve"> archive</w:t>
      </w:r>
      <w:r>
        <w:rPr>
          <w:rFonts w:ascii="Times New Roman" w:hAnsi="Times New Roman" w:eastAsia="宋体"/>
          <w:sz w:val="16"/>
        </w:rPr>
        <w:t xml:space="preserve">  /ˈɑːkaɪv/  n./v.. 归档；存档</w:t>
      </w:r>
    </w:p>
    <w:p w14:paraId="745D0C6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arch（古老）+ -ive → 历史存档</w:t>
      </w:r>
    </w:p>
    <w:p w14:paraId="1AB8C1C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archival adj. 档案的；archiving n. 归档</w:t>
      </w:r>
    </w:p>
    <w:p w14:paraId="013C6CE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archived（过去式/过去分词）；archiving（现在分词）</w:t>
      </w:r>
    </w:p>
    <w:p w14:paraId="348B0BD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Archive old log files monthly.</w:t>
      </w:r>
    </w:p>
    <w:p w14:paraId="7791682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每月归档旧日志文件。</w:t>
      </w:r>
    </w:p>
    <w:p w14:paraId="7A0D48C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120.</w:t>
      </w:r>
      <w:r>
        <w:rPr>
          <w:rFonts w:ascii="Times New Roman" w:hAnsi="Times New Roman" w:eastAsia="黑体"/>
          <w:b/>
          <w:color w:val="1F3A5F"/>
          <w:sz w:val="16"/>
        </w:rPr>
        <w:t xml:space="preserve"> partition</w:t>
      </w:r>
      <w:r>
        <w:rPr>
          <w:rFonts w:ascii="Times New Roman" w:hAnsi="Times New Roman" w:eastAsia="宋体"/>
          <w:sz w:val="16"/>
        </w:rPr>
        <w:t xml:space="preserve">  /pɑːˈtɪʃn/  n./v.. 分区；划分</w:t>
      </w:r>
    </w:p>
    <w:p w14:paraId="3702075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part（部分）+ -ition → 分成部分</w:t>
      </w:r>
    </w:p>
    <w:p w14:paraId="3A7ACE3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partitioned adj. 已分区的</w:t>
      </w:r>
    </w:p>
    <w:p w14:paraId="0A48FE5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partitioned（过去式/过去分词）；partitioning（现在分词）</w:t>
      </w:r>
    </w:p>
    <w:p w14:paraId="0DC72C8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Create a new partition on the disk.</w:t>
      </w:r>
    </w:p>
    <w:p w14:paraId="4841B4C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在磁盘上新建一个分区。</w:t>
      </w:r>
    </w:p>
    <w:p w14:paraId="717B1D5D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第13组 安全与认证核心词</w:t>
      </w:r>
    </w:p>
    <w:p w14:paraId="28C71E6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121.</w:t>
      </w:r>
      <w:r>
        <w:rPr>
          <w:rFonts w:ascii="Times New Roman" w:hAnsi="Times New Roman" w:eastAsia="黑体"/>
          <w:b/>
          <w:color w:val="1F3A5F"/>
          <w:sz w:val="16"/>
        </w:rPr>
        <w:t xml:space="preserve"> security</w:t>
      </w:r>
      <w:r>
        <w:rPr>
          <w:rFonts w:ascii="Times New Roman" w:hAnsi="Times New Roman" w:eastAsia="宋体"/>
          <w:sz w:val="16"/>
        </w:rPr>
        <w:t xml:space="preserve">  /sɪˈkjʊərəti/  n.. 安全</w:t>
      </w:r>
    </w:p>
    <w:p w14:paraId="0B898F9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secur（安全）+ -ity（名词后缀）→ 安全状态</w:t>
      </w:r>
    </w:p>
    <w:p w14:paraId="1D8A4A8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secure adj. 安全的；securely adv. 安全地</w:t>
      </w:r>
    </w:p>
    <w:p w14:paraId="216CDD5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Security is a top priority for the company.</w:t>
      </w:r>
    </w:p>
    <w:p w14:paraId="5E54E95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安全是公司的首要要务。</w:t>
      </w:r>
    </w:p>
    <w:p w14:paraId="72E0DF2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122.</w:t>
      </w:r>
      <w:r>
        <w:rPr>
          <w:rFonts w:ascii="Times New Roman" w:hAnsi="Times New Roman" w:eastAsia="黑体"/>
          <w:b/>
          <w:color w:val="1F3A5F"/>
          <w:sz w:val="16"/>
        </w:rPr>
        <w:t xml:space="preserve"> virus</w:t>
      </w:r>
      <w:r>
        <w:rPr>
          <w:rFonts w:ascii="Times New Roman" w:hAnsi="Times New Roman" w:eastAsia="宋体"/>
          <w:sz w:val="16"/>
        </w:rPr>
        <w:t xml:space="preserve">  /ˈvaɪrəs/  n.. 病毒</w:t>
      </w:r>
    </w:p>
    <w:p w14:paraId="082420A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vir（毒）+ -us → 毒物</w:t>
      </w:r>
    </w:p>
    <w:p w14:paraId="75591AE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viral adj. 病毒的；virus-free adj. 无病毒的</w:t>
      </w:r>
    </w:p>
    <w:p w14:paraId="2375BC6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antivirus software detects the virus.</w:t>
      </w:r>
    </w:p>
    <w:p w14:paraId="6386F45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杀毒软件检测到了病毒。</w:t>
      </w:r>
    </w:p>
    <w:p w14:paraId="1B74ADF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123.</w:t>
      </w:r>
      <w:r>
        <w:rPr>
          <w:rFonts w:ascii="Times New Roman" w:hAnsi="Times New Roman" w:eastAsia="黑体"/>
          <w:b/>
          <w:color w:val="1F3A5F"/>
          <w:sz w:val="16"/>
        </w:rPr>
        <w:t xml:space="preserve"> antivirus</w:t>
      </w:r>
      <w:r>
        <w:rPr>
          <w:rFonts w:ascii="Times New Roman" w:hAnsi="Times New Roman" w:eastAsia="宋体"/>
          <w:sz w:val="16"/>
        </w:rPr>
        <w:t xml:space="preserve">  /ˌæntiˈvaɪrəs/  n.. 杀毒软件</w:t>
      </w:r>
    </w:p>
    <w:p w14:paraId="0C89836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anti-（对抗）+ virus（病毒）→ 抗病毒</w:t>
      </w:r>
    </w:p>
    <w:p w14:paraId="094353B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01F698C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need to update your antivirus software.</w:t>
      </w:r>
    </w:p>
    <w:p w14:paraId="41F6121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你需要更新杀毒软件。</w:t>
      </w:r>
    </w:p>
    <w:p w14:paraId="764684C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124.</w:t>
      </w:r>
      <w:r>
        <w:rPr>
          <w:rFonts w:ascii="Times New Roman" w:hAnsi="Times New Roman" w:eastAsia="黑体"/>
          <w:b/>
          <w:color w:val="1F3A5F"/>
          <w:sz w:val="16"/>
        </w:rPr>
        <w:t xml:space="preserve"> hack</w:t>
      </w:r>
      <w:r>
        <w:rPr>
          <w:rFonts w:ascii="Times New Roman" w:hAnsi="Times New Roman" w:eastAsia="宋体"/>
          <w:sz w:val="16"/>
        </w:rPr>
        <w:t xml:space="preserve">  /hæk/  v./n.. 黑客攻击；破解</w:t>
      </w:r>
    </w:p>
    <w:p w14:paraId="54A199C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hack（劈砍）→ 非法侵入</w:t>
      </w:r>
    </w:p>
    <w:p w14:paraId="0AD071A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hacker n. 黑客；hacking n. 黑客行为</w:t>
      </w:r>
    </w:p>
    <w:p w14:paraId="22B1A4A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hacked（过去式/过去分词）；hacking（现在分词）</w:t>
      </w:r>
    </w:p>
    <w:p w14:paraId="3EF0CD2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hacker stole user data.</w:t>
      </w:r>
    </w:p>
    <w:p w14:paraId="15619A6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黑客窃取了用户数据。</w:t>
      </w:r>
    </w:p>
    <w:p w14:paraId="4C8B359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125.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authentication</w:t>
      </w:r>
      <w:r>
        <w:rPr>
          <w:rFonts w:ascii="Times New Roman" w:hAnsi="Times New Roman" w:eastAsia="宋体"/>
          <w:sz w:val="16"/>
        </w:rPr>
        <w:t xml:space="preserve">  /ɔːˌθentɪˈkeɪʃn/  n.. 认证</w:t>
      </w:r>
    </w:p>
    <w:p w14:paraId="1A1D69B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authentic（真实的）+ -ation → 验证真实性</w:t>
      </w:r>
    </w:p>
    <w:p w14:paraId="5277D1F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authenticate v. 认证；authentic adj. 真实的</w:t>
      </w:r>
    </w:p>
    <w:p w14:paraId="30A6936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uses two-factor authentication.</w:t>
      </w:r>
    </w:p>
    <w:p w14:paraId="626EEA0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系统采用双因素认证。</w:t>
      </w:r>
    </w:p>
    <w:p w14:paraId="356727E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126.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authorization</w:t>
      </w:r>
      <w:r>
        <w:rPr>
          <w:rFonts w:ascii="Times New Roman" w:hAnsi="Times New Roman" w:eastAsia="宋体"/>
          <w:sz w:val="16"/>
        </w:rPr>
        <w:t xml:space="preserve">  /ˌɔːθəraɪˈzeɪʃn/  n.. 授权</w:t>
      </w:r>
    </w:p>
    <w:p w14:paraId="118A6CB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author（权威）+ -ization → 赋予权限</w:t>
      </w:r>
    </w:p>
    <w:p w14:paraId="117FC2A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authorize v. 授权；authorized adj. 经授权的</w:t>
      </w:r>
    </w:p>
    <w:p w14:paraId="7A7316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admin has full authorization.</w:t>
      </w:r>
    </w:p>
    <w:p w14:paraId="6A0EAD0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管理员拥有全部权限。</w:t>
      </w:r>
    </w:p>
    <w:p w14:paraId="184E4ED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127.</w:t>
      </w:r>
      <w:r>
        <w:rPr>
          <w:rFonts w:ascii="Times New Roman" w:hAnsi="Times New Roman" w:eastAsia="黑体"/>
          <w:b/>
          <w:color w:val="1F3A5F"/>
          <w:sz w:val="16"/>
        </w:rPr>
        <w:t xml:space="preserve"> vulnerability</w:t>
      </w:r>
      <w:r>
        <w:rPr>
          <w:rFonts w:ascii="Times New Roman" w:hAnsi="Times New Roman" w:eastAsia="宋体"/>
          <w:sz w:val="16"/>
        </w:rPr>
        <w:t xml:space="preserve">  /ˌvʌlnərəˈbɪləti/  n.. 漏洞；脆弱性</w:t>
      </w:r>
    </w:p>
    <w:p w14:paraId="188A4F5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vulnerable（脆弱的）+ -ity → 脆弱性</w:t>
      </w:r>
    </w:p>
    <w:p w14:paraId="4684FC4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vulnerable adj. 易受攻击的；vulnerably adv. 脆弱地</w:t>
      </w:r>
    </w:p>
    <w:p w14:paraId="672D1F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patch fixes the vulnerability.</w:t>
      </w:r>
    </w:p>
    <w:p w14:paraId="086834D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该补丁修复了这个漏洞。</w:t>
      </w:r>
    </w:p>
    <w:p w14:paraId="18FD179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128.</w:t>
      </w:r>
      <w:r>
        <w:rPr>
          <w:rFonts w:ascii="Times New Roman" w:hAnsi="Times New Roman" w:eastAsia="黑体"/>
          <w:b/>
          <w:color w:val="1F3A5F"/>
          <w:sz w:val="16"/>
        </w:rPr>
        <w:t xml:space="preserve"> patch</w:t>
      </w:r>
      <w:r>
        <w:rPr>
          <w:rFonts w:ascii="Times New Roman" w:hAnsi="Times New Roman" w:eastAsia="宋体"/>
          <w:sz w:val="16"/>
        </w:rPr>
        <w:t xml:space="preserve">  /pætʃ/  n./v.. 补丁；修补</w:t>
      </w:r>
    </w:p>
    <w:p w14:paraId="02B00D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patch（碎片）→ 补片</w:t>
      </w:r>
    </w:p>
    <w:p w14:paraId="26E3EBC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patchy adj. 零散的；patching n. 打补丁</w:t>
      </w:r>
    </w:p>
    <w:p w14:paraId="1D87782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patched（过去式/过去分词）；patching（现在分词）</w:t>
      </w:r>
    </w:p>
    <w:p w14:paraId="083823B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Apply the security patch immediately.</w:t>
      </w:r>
    </w:p>
    <w:p w14:paraId="66A6BF2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立即安装安全补丁。</w:t>
      </w:r>
    </w:p>
    <w:p w14:paraId="436B691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129.</w:t>
      </w:r>
      <w:r>
        <w:rPr>
          <w:rFonts w:ascii="Times New Roman" w:hAnsi="Times New Roman" w:eastAsia="黑体"/>
          <w:b/>
          <w:color w:val="1F3A5F"/>
          <w:sz w:val="16"/>
        </w:rPr>
        <w:t xml:space="preserve"> phishing</w:t>
      </w:r>
      <w:r>
        <w:rPr>
          <w:rFonts w:ascii="Times New Roman" w:hAnsi="Times New Roman" w:eastAsia="宋体"/>
          <w:sz w:val="16"/>
        </w:rPr>
        <w:t xml:space="preserve">  /ˈfɪʃɪŋ/  n.. 网络钓鱼</w:t>
      </w:r>
    </w:p>
    <w:p w14:paraId="27A9027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phish（钓鱼）+ -ing → 网络钓鱼</w:t>
      </w:r>
    </w:p>
    <w:p w14:paraId="0A2815C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580D8D5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Phishing emails are used to steal passwords.</w:t>
      </w:r>
    </w:p>
    <w:p w14:paraId="7719326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钓鱼邮件用于窃取密码。</w:t>
      </w:r>
    </w:p>
    <w:p w14:paraId="16FE5EC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130.</w:t>
      </w:r>
      <w:r>
        <w:rPr>
          <w:rFonts w:ascii="Times New Roman" w:hAnsi="Times New Roman" w:eastAsia="黑体"/>
          <w:b/>
          <w:color w:val="1F3A5F"/>
          <w:sz w:val="16"/>
        </w:rPr>
        <w:t xml:space="preserve"> malware</w:t>
      </w:r>
      <w:r>
        <w:rPr>
          <w:rFonts w:ascii="Times New Roman" w:hAnsi="Times New Roman" w:eastAsia="宋体"/>
          <w:sz w:val="16"/>
        </w:rPr>
        <w:t xml:space="preserve">  /ˈmælweə(r)/  n.. 恶意软件</w:t>
      </w:r>
    </w:p>
    <w:p w14:paraId="198101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mal（坏的）+ ware（软件）→ 恶意软件</w:t>
      </w:r>
    </w:p>
    <w:p w14:paraId="63F3FEF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BCD97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antivirus software detects malware.</w:t>
      </w:r>
    </w:p>
    <w:p w14:paraId="696C52E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杀毒软件可检测恶意软件。</w:t>
      </w:r>
    </w:p>
    <w:p w14:paraId="78EB506F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第14组 接口与协议核心词</w:t>
      </w:r>
    </w:p>
    <w:p w14:paraId="2213BFF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131.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interface</w:t>
      </w:r>
      <w:r>
        <w:rPr>
          <w:rFonts w:ascii="Times New Roman" w:hAnsi="Times New Roman" w:eastAsia="宋体"/>
          <w:sz w:val="16"/>
        </w:rPr>
        <w:t xml:space="preserve">  /ˈɪntəfeɪs/  n.. 接口；界面</w:t>
      </w:r>
    </w:p>
    <w:p w14:paraId="161BB90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inter-（中间）+ face（面）→ 交互面</w:t>
      </w:r>
    </w:p>
    <w:p w14:paraId="672D214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interfacial adj. 界面的；interfacing n. 接口连接</w:t>
      </w:r>
    </w:p>
    <w:p w14:paraId="18F3CEA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interface is easy to use.</w:t>
      </w:r>
    </w:p>
    <w:p w14:paraId="1DE26BC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该界面简单易用。</w:t>
      </w:r>
    </w:p>
    <w:p w14:paraId="7202A66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132.</w:t>
      </w:r>
      <w:r>
        <w:rPr>
          <w:rFonts w:ascii="Times New Roman" w:hAnsi="Times New Roman" w:eastAsia="黑体"/>
          <w:b/>
          <w:color w:val="1F3A5F"/>
          <w:sz w:val="16"/>
        </w:rPr>
        <w:t xml:space="preserve"> API</w:t>
      </w:r>
      <w:r>
        <w:rPr>
          <w:rFonts w:ascii="Times New Roman" w:hAnsi="Times New Roman" w:eastAsia="宋体"/>
          <w:sz w:val="16"/>
        </w:rPr>
        <w:t xml:space="preserve">  /ˌeɪ piː ˈaɪ/  n.. 应用程序编程接口</w:t>
      </w:r>
    </w:p>
    <w:p w14:paraId="117F71E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Application Programming Interface缩写</w:t>
      </w:r>
    </w:p>
    <w:p w14:paraId="78D351F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7C4E95F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API returns JSON data.</w:t>
      </w:r>
    </w:p>
    <w:p w14:paraId="216E618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该接口返回JSON格式数据。</w:t>
      </w:r>
    </w:p>
    <w:p w14:paraId="05CD88E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133.</w:t>
      </w:r>
      <w:r>
        <w:rPr>
          <w:rFonts w:ascii="Times New Roman" w:hAnsi="Times New Roman" w:eastAsia="黑体"/>
          <w:b/>
          <w:color w:val="1F3A5F"/>
          <w:sz w:val="16"/>
        </w:rPr>
        <w:t xml:space="preserve"> request</w:t>
      </w:r>
      <w:r>
        <w:rPr>
          <w:rFonts w:ascii="Times New Roman" w:hAnsi="Times New Roman" w:eastAsia="宋体"/>
          <w:sz w:val="16"/>
        </w:rPr>
        <w:t xml:space="preserve">  /rɪˈkwest/  n./v.. 请求</w:t>
      </w:r>
    </w:p>
    <w:p w14:paraId="185B0C4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re-（再次）+ quest（寻求）→ 反复请求</w:t>
      </w:r>
    </w:p>
    <w:p w14:paraId="35BCDC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requested adj. 被请求的</w:t>
      </w:r>
    </w:p>
    <w:p w14:paraId="7A0A4A2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requested（过去式/过去分词）；requesting（现在分词）</w:t>
      </w:r>
    </w:p>
    <w:p w14:paraId="6683422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client sends a request to the server.</w:t>
      </w:r>
    </w:p>
    <w:p w14:paraId="7405FEC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客户端向服务器发送请求。</w:t>
      </w:r>
    </w:p>
    <w:p w14:paraId="27107A2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134.</w:t>
      </w:r>
      <w:r>
        <w:rPr>
          <w:rFonts w:ascii="Times New Roman" w:hAnsi="Times New Roman" w:eastAsia="黑体"/>
          <w:b/>
          <w:color w:val="1F3A5F"/>
          <w:sz w:val="16"/>
        </w:rPr>
        <w:t xml:space="preserve"> response</w:t>
      </w:r>
      <w:r>
        <w:rPr>
          <w:rFonts w:ascii="Times New Roman" w:hAnsi="Times New Roman" w:eastAsia="宋体"/>
          <w:sz w:val="16"/>
        </w:rPr>
        <w:t xml:space="preserve">  /rɪˈspɒns/  n.. 响应</w:t>
      </w:r>
    </w:p>
    <w:p w14:paraId="58767C5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re-（返回）+ sponse（承诺）→ 回应</w:t>
      </w:r>
    </w:p>
    <w:p w14:paraId="6321EC9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responsive adj. 响应迅速的；responsively adv. 响应地</w:t>
      </w:r>
    </w:p>
    <w:p w14:paraId="0F8C266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returns a 200 OK response.</w:t>
      </w:r>
    </w:p>
    <w:p w14:paraId="1407AB2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服务器返回200 OK响应。</w:t>
      </w:r>
    </w:p>
    <w:p w14:paraId="09D17C7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135.</w:t>
      </w:r>
      <w:r>
        <w:rPr>
          <w:rFonts w:ascii="Times New Roman" w:hAnsi="Times New Roman" w:eastAsia="黑体"/>
          <w:b/>
          <w:color w:val="1F3A5F"/>
          <w:sz w:val="16"/>
        </w:rPr>
        <w:t xml:space="preserve"> header</w:t>
      </w:r>
      <w:r>
        <w:rPr>
          <w:rFonts w:ascii="Times New Roman" w:hAnsi="Times New Roman" w:eastAsia="宋体"/>
          <w:sz w:val="16"/>
        </w:rPr>
        <w:t xml:space="preserve">  /ˈhedə(r)/  n.. 头部；页眉</w:t>
      </w:r>
    </w:p>
    <w:p w14:paraId="28F5AE7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head（头）+ -er（物后缀）→ 头部</w:t>
      </w:r>
    </w:p>
    <w:p w14:paraId="1C0D54A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414F932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header contains the content type.</w:t>
      </w:r>
    </w:p>
    <w:p w14:paraId="77A5CAB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头部包含内容类型信息。</w:t>
      </w:r>
    </w:p>
    <w:p w14:paraId="5D15B71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136.</w:t>
      </w:r>
      <w:r>
        <w:rPr>
          <w:rFonts w:ascii="Times New Roman" w:hAnsi="Times New Roman" w:eastAsia="黑体"/>
          <w:b/>
          <w:color w:val="1F3A5F"/>
          <w:sz w:val="16"/>
        </w:rPr>
        <w:t xml:space="preserve"> payload</w:t>
      </w:r>
      <w:r>
        <w:rPr>
          <w:rFonts w:ascii="Times New Roman" w:hAnsi="Times New Roman" w:eastAsia="宋体"/>
          <w:sz w:val="16"/>
        </w:rPr>
        <w:t xml:space="preserve">  /ˈpeɪləʊd/  n.. 有效载荷</w:t>
      </w:r>
    </w:p>
    <w:p w14:paraId="115E9C5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pay（支付）+ load（负载）→ 有效负载</w:t>
      </w:r>
    </w:p>
    <w:p w14:paraId="60F2562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408F33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payload contains the user data.</w:t>
      </w:r>
    </w:p>
    <w:p w14:paraId="6F8507E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有效载荷中包含用户数据。</w:t>
      </w:r>
    </w:p>
    <w:p w14:paraId="1A0F96B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137.</w:t>
      </w:r>
      <w:r>
        <w:rPr>
          <w:rFonts w:ascii="Times New Roman" w:hAnsi="Times New Roman" w:eastAsia="黑体"/>
          <w:b/>
          <w:color w:val="1F3A5F"/>
          <w:sz w:val="16"/>
        </w:rPr>
        <w:t xml:space="preserve"> endpoint</w:t>
      </w:r>
      <w:r>
        <w:rPr>
          <w:rFonts w:ascii="Times New Roman" w:hAnsi="Times New Roman" w:eastAsia="宋体"/>
          <w:sz w:val="16"/>
        </w:rPr>
        <w:t xml:space="preserve">  /ˈendpɔɪnt/  n.. 端点</w:t>
      </w:r>
    </w:p>
    <w:p w14:paraId="78C5936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end（末端）+ point（点）→ 末端节点</w:t>
      </w:r>
    </w:p>
    <w:p w14:paraId="53922C9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815C2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endpoint is located at /api/users.</w:t>
      </w:r>
    </w:p>
    <w:p w14:paraId="5BC83CC2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该端点路径为/api/users。</w:t>
      </w:r>
    </w:p>
    <w:p w14:paraId="5991173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138.</w:t>
      </w:r>
      <w:r>
        <w:rPr>
          <w:rFonts w:ascii="Times New Roman" w:hAnsi="Times New Roman" w:eastAsia="黑体"/>
          <w:b/>
          <w:color w:val="1F3A5F"/>
          <w:sz w:val="16"/>
        </w:rPr>
        <w:t xml:space="preserve"> token</w:t>
      </w:r>
      <w:r>
        <w:rPr>
          <w:rFonts w:ascii="Times New Roman" w:hAnsi="Times New Roman" w:eastAsia="宋体"/>
          <w:sz w:val="16"/>
        </w:rPr>
        <w:t xml:space="preserve">  /ˈtəʊkən/  n.. 令牌；代币</w:t>
      </w:r>
    </w:p>
    <w:p w14:paraId="7F1A92B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tok（符号）+ -en → 凭证符号</w:t>
      </w:r>
    </w:p>
    <w:p w14:paraId="7E86E3C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4D0BD6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token expires in 24 hours.</w:t>
      </w:r>
    </w:p>
    <w:p w14:paraId="12DCA83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令牌有效期为24小时。</w:t>
      </w:r>
    </w:p>
    <w:p w14:paraId="0B914D7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139.</w:t>
      </w:r>
      <w:r>
        <w:rPr>
          <w:rFonts w:ascii="Times New Roman" w:hAnsi="Times New Roman" w:eastAsia="黑体"/>
          <w:b/>
          <w:color w:val="1F3A5F"/>
          <w:sz w:val="16"/>
        </w:rPr>
        <w:t xml:space="preserve"> socket</w:t>
      </w:r>
      <w:r>
        <w:rPr>
          <w:rFonts w:ascii="Times New Roman" w:hAnsi="Times New Roman" w:eastAsia="宋体"/>
          <w:sz w:val="16"/>
        </w:rPr>
        <w:t xml:space="preserve">  /ˈsɒkɪt/  n.. 套接字；插座</w:t>
      </w:r>
    </w:p>
    <w:p w14:paraId="3FE6637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sock（套）+ -et（小）→ 套接字</w:t>
      </w:r>
    </w:p>
    <w:p w14:paraId="60C2D5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CC0245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application opens a socket connection.</w:t>
      </w:r>
    </w:p>
    <w:p w14:paraId="27347D1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应用程序建立套接字连接。</w:t>
      </w:r>
    </w:p>
    <w:p w14:paraId="3704400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140.</w:t>
      </w:r>
      <w:r>
        <w:rPr>
          <w:rFonts w:ascii="Times New Roman" w:hAnsi="Times New Roman" w:eastAsia="黑体"/>
          <w:b/>
          <w:color w:val="1F3A5F"/>
          <w:sz w:val="16"/>
        </w:rPr>
        <w:t xml:space="preserve"> port</w:t>
      </w:r>
      <w:r>
        <w:rPr>
          <w:rFonts w:ascii="Times New Roman" w:hAnsi="Times New Roman" w:eastAsia="宋体"/>
          <w:sz w:val="16"/>
        </w:rPr>
        <w:t xml:space="preserve">  /pɔːt/  n.. 端口；接口</w:t>
      </w:r>
    </w:p>
    <w:p w14:paraId="5C6C6BF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port（港口）→ 数据出入口</w:t>
      </w:r>
    </w:p>
    <w:p w14:paraId="74A1769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portable adj. 便携的</w:t>
      </w:r>
    </w:p>
    <w:p w14:paraId="734B79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service runs on port 8080.</w:t>
      </w:r>
    </w:p>
    <w:p w14:paraId="72D4F53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该服务运行在8080端口。</w:t>
      </w:r>
    </w:p>
    <w:p w14:paraId="5FC5A241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第15组 性能与优化核心词</w:t>
      </w:r>
    </w:p>
    <w:p w14:paraId="376EEDA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141.</w:t>
      </w:r>
      <w:r>
        <w:rPr>
          <w:rFonts w:ascii="Times New Roman" w:hAnsi="Times New Roman" w:eastAsia="黑体"/>
          <w:b/>
          <w:color w:val="1F3A5F"/>
          <w:sz w:val="16"/>
        </w:rPr>
        <w:t xml:space="preserve"> optimize</w:t>
      </w:r>
      <w:r>
        <w:rPr>
          <w:rFonts w:ascii="Times New Roman" w:hAnsi="Times New Roman" w:eastAsia="宋体"/>
          <w:sz w:val="16"/>
        </w:rPr>
        <w:t xml:space="preserve">  /ˈɒptɪmaɪz/  v.. 优化</w:t>
      </w:r>
    </w:p>
    <w:p w14:paraId="1F0BC9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optim（最好）+ -ize（使）→ 使最优</w:t>
      </w:r>
    </w:p>
    <w:p w14:paraId="3364BE0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optimization n. 优化；optimized adj. 优化后的</w:t>
      </w:r>
    </w:p>
    <w:p w14:paraId="03F4CEB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optimized（过去式/过去分词）；optimizing（现在分词）</w:t>
      </w:r>
    </w:p>
    <w:p w14:paraId="232A7C2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need to optimize the database query.</w:t>
      </w:r>
    </w:p>
    <w:p w14:paraId="024AF42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我们需要优化数据库查询。</w:t>
      </w:r>
    </w:p>
    <w:p w14:paraId="22E401A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142.</w:t>
      </w:r>
      <w:r>
        <w:rPr>
          <w:rFonts w:ascii="Times New Roman" w:hAnsi="Times New Roman" w:eastAsia="黑体"/>
          <w:b/>
          <w:color w:val="1F3A5F"/>
          <w:sz w:val="16"/>
        </w:rPr>
        <w:t xml:space="preserve"> scalability</w:t>
      </w:r>
      <w:r>
        <w:rPr>
          <w:rFonts w:ascii="Times New Roman" w:hAnsi="Times New Roman" w:eastAsia="宋体"/>
          <w:sz w:val="16"/>
        </w:rPr>
        <w:t xml:space="preserve">  /ˌskeɪləˈbɪləti/  n.. 可扩展性</w:t>
      </w:r>
    </w:p>
    <w:p w14:paraId="5E3174C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scale（缩放）+ -ability → 可扩展能力</w:t>
      </w:r>
    </w:p>
    <w:p w14:paraId="523A91E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scalable adj. 可扩展的；scalably adv. 可扩展地</w:t>
      </w:r>
    </w:p>
    <w:p w14:paraId="69A8CF6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architecture has good scalability.</w:t>
      </w:r>
    </w:p>
    <w:p w14:paraId="05E942A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该架构具备良好的可扩展性。</w:t>
      </w:r>
    </w:p>
    <w:p w14:paraId="43E1766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143.</w:t>
      </w:r>
      <w:r>
        <w:rPr>
          <w:rFonts w:ascii="Times New Roman" w:hAnsi="Times New Roman" w:eastAsia="黑体"/>
          <w:b/>
          <w:color w:val="1F3A5F"/>
          <w:sz w:val="16"/>
        </w:rPr>
        <w:t xml:space="preserve"> efficiency</w:t>
      </w:r>
      <w:r>
        <w:rPr>
          <w:rFonts w:ascii="Times New Roman" w:hAnsi="Times New Roman" w:eastAsia="宋体"/>
          <w:sz w:val="16"/>
        </w:rPr>
        <w:t xml:space="preserve">  /ɪˈfɪʃnsi/  n.. 效率</w:t>
      </w:r>
    </w:p>
    <w:p w14:paraId="6F6DA2D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ef-（加强）+ fic（做）+ -iency → 做事效率</w:t>
      </w:r>
    </w:p>
    <w:p w14:paraId="458D02E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efficient adj. 高效的；efficiently adv. 高效地</w:t>
      </w:r>
    </w:p>
    <w:p w14:paraId="143EDF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improves the efficiency of the system.</w:t>
      </w:r>
    </w:p>
    <w:p w14:paraId="0B4C7F3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该算法提升了系统效率。</w:t>
      </w:r>
    </w:p>
    <w:p w14:paraId="7178DB3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144.</w:t>
      </w:r>
      <w:r>
        <w:rPr>
          <w:rFonts w:ascii="Times New Roman" w:hAnsi="Times New Roman" w:eastAsia="黑体"/>
          <w:b/>
          <w:color w:val="1F3A5F"/>
          <w:sz w:val="16"/>
        </w:rPr>
        <w:t xml:space="preserve"> bottleneck</w:t>
      </w:r>
      <w:r>
        <w:rPr>
          <w:rFonts w:ascii="Times New Roman" w:hAnsi="Times New Roman" w:eastAsia="宋体"/>
          <w:sz w:val="16"/>
        </w:rPr>
        <w:t xml:space="preserve">  /ˈbɒtlnek/  n.. 瓶颈</w:t>
      </w:r>
    </w:p>
    <w:p w14:paraId="7ABA81C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bottle（瓶子）+ neck（脖子）→ 瓶颈</w:t>
      </w:r>
    </w:p>
    <w:p w14:paraId="0F06F61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448CBB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database is the bottleneck of the system.</w:t>
      </w:r>
    </w:p>
    <w:p w14:paraId="09DF5CC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数据库是系统的瓶颈。</w:t>
      </w:r>
    </w:p>
    <w:p w14:paraId="2A49281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145.</w:t>
      </w:r>
      <w:r>
        <w:rPr>
          <w:rFonts w:ascii="Times New Roman" w:hAnsi="Times New Roman" w:eastAsia="黑体"/>
          <w:b/>
          <w:color w:val="1F3A5F"/>
          <w:sz w:val="16"/>
        </w:rPr>
        <w:t xml:space="preserve"> benchmark</w:t>
      </w:r>
      <w:r>
        <w:rPr>
          <w:rFonts w:ascii="Times New Roman" w:hAnsi="Times New Roman" w:eastAsia="宋体"/>
          <w:sz w:val="16"/>
        </w:rPr>
        <w:t xml:space="preserve">  /ˈbentʃmɑːk/  n.. 基准测试</w:t>
      </w:r>
    </w:p>
    <w:p w14:paraId="6BF1B73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bench（工作台）+ mark（标记）→ 基准标记</w:t>
      </w:r>
    </w:p>
    <w:p w14:paraId="11DB628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benchmarking n. 基准测试</w:t>
      </w:r>
    </w:p>
    <w:p w14:paraId="47D644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run a benchmark to test the performance.</w:t>
      </w:r>
    </w:p>
    <w:p w14:paraId="3931F7B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我们运行基准测试检验性能。</w:t>
      </w:r>
    </w:p>
    <w:p w14:paraId="2D78452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146.</w:t>
      </w:r>
      <w:r>
        <w:rPr>
          <w:rFonts w:ascii="Times New Roman" w:hAnsi="Times New Roman" w:eastAsia="黑体"/>
          <w:b/>
          <w:color w:val="1F3A5F"/>
          <w:sz w:val="16"/>
        </w:rPr>
        <w:t xml:space="preserve"> utilization</w:t>
      </w:r>
      <w:r>
        <w:rPr>
          <w:rFonts w:ascii="Times New Roman" w:hAnsi="Times New Roman" w:eastAsia="宋体"/>
          <w:sz w:val="16"/>
        </w:rPr>
        <w:t xml:space="preserve">  /ˌjuːtəlaɪˈzeɪʃn/  n.. 利用率</w:t>
      </w:r>
    </w:p>
    <w:p w14:paraId="05B5098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utilize（利用）+ -ation → 利用状态</w:t>
      </w:r>
    </w:p>
    <w:p w14:paraId="1221F44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utilize v. 利用；utilized adj. 已利用的</w:t>
      </w:r>
    </w:p>
    <w:p w14:paraId="3CB16B9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CPU utilization is 80%.</w:t>
      </w:r>
    </w:p>
    <w:p w14:paraId="7056550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CPU利用率为80%。</w:t>
      </w:r>
    </w:p>
    <w:p w14:paraId="6CB84B2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147.</w:t>
      </w:r>
      <w:r>
        <w:rPr>
          <w:rFonts w:ascii="Times New Roman" w:hAnsi="Times New Roman" w:eastAsia="黑体"/>
          <w:b/>
          <w:color w:val="1F3A5F"/>
          <w:sz w:val="16"/>
        </w:rPr>
        <w:t xml:space="preserve"> throughput</w:t>
      </w:r>
      <w:r>
        <w:rPr>
          <w:rFonts w:ascii="Times New Roman" w:hAnsi="Times New Roman" w:eastAsia="宋体"/>
          <w:sz w:val="16"/>
        </w:rPr>
        <w:t xml:space="preserve">  /ˈθruːpʊt/  n.. 吞吐量</w:t>
      </w:r>
    </w:p>
    <w:p w14:paraId="508C10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through（通过）+ put（放置）→ 通过量</w:t>
      </w:r>
    </w:p>
    <w:p w14:paraId="540BCDE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B552BD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Maximize the throughput of the pipeline.</w:t>
      </w:r>
    </w:p>
    <w:p w14:paraId="0A38B3D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最大化流水线吞吐量。</w:t>
      </w:r>
    </w:p>
    <w:p w14:paraId="0345C74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148.</w:t>
      </w:r>
      <w:r>
        <w:rPr>
          <w:rFonts w:ascii="Times New Roman" w:hAnsi="Times New Roman" w:eastAsia="黑体"/>
          <w:b/>
          <w:color w:val="1F3A5F"/>
          <w:sz w:val="16"/>
        </w:rPr>
        <w:t xml:space="preserve"> latency</w:t>
      </w:r>
      <w:r>
        <w:rPr>
          <w:rFonts w:ascii="Times New Roman" w:hAnsi="Times New Roman" w:eastAsia="宋体"/>
          <w:sz w:val="16"/>
        </w:rPr>
        <w:t xml:space="preserve">  /ˈleɪtənsi/  n.. 延迟</w:t>
      </w:r>
    </w:p>
    <w:p w14:paraId="01AFEB0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latent（潜在的）+ -cy → 潜在延迟</w:t>
      </w:r>
    </w:p>
    <w:p w14:paraId="7280572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CA7C2B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Reduce the network latency.</w:t>
      </w:r>
    </w:p>
    <w:p w14:paraId="10AEF6E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降低网络延迟。</w:t>
      </w:r>
    </w:p>
    <w:p w14:paraId="130D080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149.</w:t>
      </w:r>
      <w:r>
        <w:rPr>
          <w:rFonts w:ascii="Times New Roman" w:hAnsi="Times New Roman" w:eastAsia="黑体"/>
          <w:b/>
          <w:color w:val="1F3A5F"/>
          <w:sz w:val="16"/>
        </w:rPr>
        <w:t xml:space="preserve"> overhead</w:t>
      </w:r>
      <w:r>
        <w:rPr>
          <w:rFonts w:ascii="Times New Roman" w:hAnsi="Times New Roman" w:eastAsia="宋体"/>
          <w:sz w:val="16"/>
        </w:rPr>
        <w:t xml:space="preserve">  /ˈəʊvəhed/  n.. 开销</w:t>
      </w:r>
    </w:p>
    <w:p w14:paraId="072F4B9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over（在上）+ head（头）→ 额外开销</w:t>
      </w:r>
    </w:p>
    <w:p w14:paraId="64D1167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52C300D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Compression adds extra overhead.</w:t>
      </w:r>
    </w:p>
    <w:p w14:paraId="0E971F6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压缩会带来额外开销。</w:t>
      </w:r>
    </w:p>
    <w:p w14:paraId="478B161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150.</w:t>
      </w:r>
      <w:r>
        <w:rPr>
          <w:rFonts w:ascii="Times New Roman" w:hAnsi="Times New Roman" w:eastAsia="黑体"/>
          <w:b/>
          <w:color w:val="1F3A5F"/>
          <w:sz w:val="16"/>
        </w:rPr>
        <w:t xml:space="preserve"> tuning</w:t>
      </w:r>
      <w:r>
        <w:rPr>
          <w:rFonts w:ascii="Times New Roman" w:hAnsi="Times New Roman" w:eastAsia="宋体"/>
          <w:sz w:val="16"/>
        </w:rPr>
        <w:t xml:space="preserve">  /ˈtjuːnɪŋ/  n.. 调优</w:t>
      </w:r>
    </w:p>
    <w:p w14:paraId="6D7AAA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tune（调音）+ -ing → 调整优化</w:t>
      </w:r>
    </w:p>
    <w:p w14:paraId="33246A4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tune v. 调优；tuned adj. 已调优的</w:t>
      </w:r>
    </w:p>
    <w:p w14:paraId="64394E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Perform system performance tuning.</w:t>
      </w:r>
    </w:p>
    <w:p w14:paraId="3402FC6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执行系统性能调优。</w:t>
      </w:r>
    </w:p>
    <w:p w14:paraId="7154C9B0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第16组 开发工具与环境核心词</w:t>
      </w:r>
    </w:p>
    <w:p w14:paraId="5804326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151.</w:t>
      </w:r>
      <w:r>
        <w:rPr>
          <w:rFonts w:ascii="Times New Roman" w:hAnsi="Times New Roman" w:eastAsia="黑体"/>
          <w:b/>
          <w:color w:val="1F3A5F"/>
          <w:sz w:val="16"/>
        </w:rPr>
        <w:t xml:space="preserve"> IDE</w:t>
      </w:r>
      <w:r>
        <w:rPr>
          <w:rFonts w:ascii="Times New Roman" w:hAnsi="Times New Roman" w:eastAsia="宋体"/>
          <w:sz w:val="16"/>
        </w:rPr>
        <w:t xml:space="preserve">  /ˌaɪ diː ˈiː/  n.. 集成开发环境</w:t>
      </w:r>
    </w:p>
    <w:p w14:paraId="57745D1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Integrated Development Environment缩写</w:t>
      </w:r>
    </w:p>
    <w:p w14:paraId="2FCCD1C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4F4856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 use VS Code as my main IDE.</w:t>
      </w:r>
    </w:p>
    <w:p w14:paraId="3497D53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我用VS Code作为主力开发环境。</w:t>
      </w:r>
    </w:p>
    <w:p w14:paraId="3A7D87F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152.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compiler</w:t>
      </w:r>
      <w:r>
        <w:rPr>
          <w:rFonts w:ascii="Times New Roman" w:hAnsi="Times New Roman" w:eastAsia="宋体"/>
          <w:sz w:val="16"/>
        </w:rPr>
        <w:t xml:space="preserve">  /kəmˈpaɪlə(r)/  n.. 编译器</w:t>
      </w:r>
    </w:p>
    <w:p w14:paraId="3BD3A36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compile（编译）+ -er（工具后缀）→ 编译工具</w:t>
      </w:r>
    </w:p>
    <w:p w14:paraId="3A70FC1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compile v. 编译；compiled adj. 已编译的</w:t>
      </w:r>
    </w:p>
    <w:p w14:paraId="6D71615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compiler converts source code into machine code.</w:t>
      </w:r>
    </w:p>
    <w:p w14:paraId="46EF614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编译器将源代码转为机器码。</w:t>
      </w:r>
    </w:p>
    <w:p w14:paraId="0293795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153.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interpreter</w:t>
      </w:r>
      <w:r>
        <w:rPr>
          <w:rFonts w:ascii="Times New Roman" w:hAnsi="Times New Roman" w:eastAsia="宋体"/>
          <w:sz w:val="16"/>
        </w:rPr>
        <w:t xml:space="preserve">  /ɪnˈtɜːprɪtə(r)/  n.. 解释器</w:t>
      </w:r>
    </w:p>
    <w:p w14:paraId="3934FDA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interpret（解释）+ -er（工具后缀）→ 解释工具</w:t>
      </w:r>
    </w:p>
    <w:p w14:paraId="6BC0509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interpret v. 解释；interpreted adj. 解释型的</w:t>
      </w:r>
    </w:p>
    <w:p w14:paraId="0A5CD3C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Python uses an interpreter to execute code.</w:t>
      </w:r>
    </w:p>
    <w:p w14:paraId="06DEDEB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Python通过解释器执行代码。</w:t>
      </w:r>
    </w:p>
    <w:p w14:paraId="73DF8B7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154.</w:t>
      </w:r>
      <w:r>
        <w:rPr>
          <w:rFonts w:ascii="Times New Roman" w:hAnsi="Times New Roman" w:eastAsia="黑体"/>
          <w:b/>
          <w:color w:val="1F3A5F"/>
          <w:sz w:val="16"/>
        </w:rPr>
        <w:t xml:space="preserve"> repository</w:t>
      </w:r>
      <w:r>
        <w:rPr>
          <w:rFonts w:ascii="Times New Roman" w:hAnsi="Times New Roman" w:eastAsia="宋体"/>
          <w:sz w:val="16"/>
        </w:rPr>
        <w:t xml:space="preserve">  /rɪˈpɒzətri/  n.. 仓库；知识库</w:t>
      </w:r>
    </w:p>
    <w:p w14:paraId="2263E14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re-（再次）+ posit（放置）+ -ory → 存放处</w:t>
      </w:r>
    </w:p>
    <w:p w14:paraId="0AD459C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3B8558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code is stored in a Git repository.</w:t>
      </w:r>
    </w:p>
    <w:p w14:paraId="28D997E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代码存放在Git仓库中。</w:t>
      </w:r>
    </w:p>
    <w:p w14:paraId="2340134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155.</w:t>
      </w:r>
      <w:r>
        <w:rPr>
          <w:rFonts w:ascii="Times New Roman" w:hAnsi="Times New Roman" w:eastAsia="黑体"/>
          <w:b/>
          <w:color w:val="1F3A5F"/>
          <w:sz w:val="16"/>
        </w:rPr>
        <w:t xml:space="preserve"> version</w:t>
      </w:r>
      <w:r>
        <w:rPr>
          <w:rFonts w:ascii="Times New Roman" w:hAnsi="Times New Roman" w:eastAsia="宋体"/>
          <w:sz w:val="16"/>
        </w:rPr>
        <w:t xml:space="preserve">  /ˈvɜːʃn/  n.. 版本</w:t>
      </w:r>
    </w:p>
    <w:p w14:paraId="795A76E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vers（转）+ -ion → 迭代版本</w:t>
      </w:r>
    </w:p>
    <w:p w14:paraId="2FF7A8E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versioned adj. 有版本的</w:t>
      </w:r>
    </w:p>
    <w:p w14:paraId="1695DB1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latest version of the software has new features.</w:t>
      </w:r>
    </w:p>
    <w:p w14:paraId="65AE329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最新版软件新增了功能。</w:t>
      </w:r>
    </w:p>
    <w:p w14:paraId="3EB483B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156.</w:t>
      </w:r>
      <w:r>
        <w:rPr>
          <w:rFonts w:ascii="Times New Roman" w:hAnsi="Times New Roman" w:eastAsia="黑体"/>
          <w:b/>
          <w:color w:val="1F3A5F"/>
          <w:sz w:val="16"/>
        </w:rPr>
        <w:t xml:space="preserve"> update</w:t>
      </w:r>
      <w:r>
        <w:rPr>
          <w:rFonts w:ascii="Times New Roman" w:hAnsi="Times New Roman" w:eastAsia="宋体"/>
          <w:sz w:val="16"/>
        </w:rPr>
        <w:t xml:space="preserve">  /ˌʌpˈdeɪt/  v./n.. 更新</w:t>
      </w:r>
    </w:p>
    <w:p w14:paraId="2A41251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up（向上）+ date（日期）→ 更新日期</w:t>
      </w:r>
    </w:p>
    <w:p w14:paraId="669B14A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updated adj. 最新的</w:t>
      </w:r>
    </w:p>
    <w:p w14:paraId="203B02A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updated（过去式/过去分词）；updating（现在分词）</w:t>
      </w:r>
    </w:p>
    <w:p w14:paraId="69CF652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You should update the software regularly.</w:t>
      </w:r>
    </w:p>
    <w:p w14:paraId="65E0F84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你应该定期更新软件。</w:t>
      </w:r>
    </w:p>
    <w:p w14:paraId="077A36D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157.</w:t>
      </w:r>
      <w:r>
        <w:rPr>
          <w:rFonts w:ascii="Times New Roman" w:hAnsi="Times New Roman" w:eastAsia="黑体"/>
          <w:b/>
          <w:color w:val="1F3A5F"/>
          <w:sz w:val="16"/>
        </w:rPr>
        <w:t xml:space="preserve"> framework</w:t>
      </w:r>
      <w:r>
        <w:rPr>
          <w:rFonts w:ascii="Times New Roman" w:hAnsi="Times New Roman" w:eastAsia="宋体"/>
          <w:sz w:val="16"/>
        </w:rPr>
        <w:t xml:space="preserve">  /ˈfreɪmwɜːk/  n.. 框架</w:t>
      </w:r>
    </w:p>
    <w:p w14:paraId="59C8389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frame（框架）+ work（结构）→ 框架结构</w:t>
      </w:r>
    </w:p>
    <w:p w14:paraId="7819A8C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81E88D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React is a popular frontend framework.</w:t>
      </w:r>
    </w:p>
    <w:p w14:paraId="3483EB8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React是流行的前端框架。</w:t>
      </w:r>
    </w:p>
    <w:p w14:paraId="6067ECB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158.</w:t>
      </w:r>
      <w:r>
        <w:rPr>
          <w:rFonts w:ascii="Times New Roman" w:hAnsi="Times New Roman" w:eastAsia="黑体"/>
          <w:b/>
          <w:color w:val="1F3A5F"/>
          <w:sz w:val="16"/>
        </w:rPr>
        <w:t xml:space="preserve"> library</w:t>
      </w:r>
      <w:r>
        <w:rPr>
          <w:rFonts w:ascii="Times New Roman" w:hAnsi="Times New Roman" w:eastAsia="宋体"/>
          <w:sz w:val="16"/>
        </w:rPr>
        <w:t xml:space="preserve">  /ˈlaɪbrəri/  n.. 库；程序库</w:t>
      </w:r>
    </w:p>
    <w:p w14:paraId="1D851CE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libr（书）+ -ary → 文库</w:t>
      </w:r>
    </w:p>
    <w:p w14:paraId="7ED405F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FAA17C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use a third-party library for image processing.</w:t>
      </w:r>
    </w:p>
    <w:p w14:paraId="6C6AA3D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我们使用第三方库做图像处理。</w:t>
      </w:r>
    </w:p>
    <w:p w14:paraId="5EEB50E3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159.</w:t>
      </w:r>
      <w:r>
        <w:rPr>
          <w:rFonts w:ascii="Times New Roman" w:hAnsi="Times New Roman" w:eastAsia="黑体"/>
          <w:b/>
          <w:color w:val="1F3A5F"/>
          <w:sz w:val="16"/>
        </w:rPr>
        <w:t xml:space="preserve"> debugger</w:t>
      </w:r>
      <w:r>
        <w:rPr>
          <w:rFonts w:ascii="Times New Roman" w:hAnsi="Times New Roman" w:eastAsia="宋体"/>
          <w:sz w:val="16"/>
        </w:rPr>
        <w:t xml:space="preserve">  /ˌdiːˈbʌɡə(r)/  n.. 调试器</w:t>
      </w:r>
    </w:p>
    <w:p w14:paraId="61B8FDC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debug（调试）+ -er（工具后缀）→ 调试工具</w:t>
      </w:r>
    </w:p>
    <w:p w14:paraId="4BEC8F2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ABAE58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debugger helps find errors in the code.</w:t>
      </w:r>
    </w:p>
    <w:p w14:paraId="5C52331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调试器协助查找代码错误。</w:t>
      </w:r>
    </w:p>
    <w:p w14:paraId="371AD75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160.</w:t>
      </w:r>
      <w:r>
        <w:rPr>
          <w:rFonts w:ascii="Times New Roman" w:hAnsi="Times New Roman" w:eastAsia="黑体"/>
          <w:b/>
          <w:color w:val="1F3A5F"/>
          <w:sz w:val="16"/>
        </w:rPr>
        <w:t xml:space="preserve"> deploy</w:t>
      </w:r>
      <w:r>
        <w:rPr>
          <w:rFonts w:ascii="Times New Roman" w:hAnsi="Times New Roman" w:eastAsia="宋体"/>
          <w:sz w:val="16"/>
        </w:rPr>
        <w:t xml:space="preserve">  /dɪˈplɔɪ/  v.. 部署</w:t>
      </w:r>
    </w:p>
    <w:p w14:paraId="7E53454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de-（加强）+ ploy（折叠）→ 展开部署</w:t>
      </w:r>
    </w:p>
    <w:p w14:paraId="672CB7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deployment n. 部署；deployed adj. 已部署的</w:t>
      </w:r>
    </w:p>
    <w:p w14:paraId="524D1EE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deployed（过去式/过去分词）；deploying（现在分词）</w:t>
      </w:r>
    </w:p>
    <w:p w14:paraId="7AC26D2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Deploy the application to production.</w:t>
      </w:r>
    </w:p>
    <w:p w14:paraId="5C6EF29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将应用部署到生产环境。</w:t>
      </w:r>
    </w:p>
    <w:p w14:paraId="0C720B69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第17组 云计算与大数据核心词</w:t>
      </w:r>
    </w:p>
    <w:p w14:paraId="43257A0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161.</w:t>
      </w:r>
      <w:r>
        <w:rPr>
          <w:rFonts w:ascii="Times New Roman" w:hAnsi="Times New Roman" w:eastAsia="黑体"/>
          <w:b/>
          <w:color w:val="1F3A5F"/>
          <w:sz w:val="16"/>
        </w:rPr>
        <w:t xml:space="preserve"> cloud</w:t>
      </w:r>
      <w:r>
        <w:rPr>
          <w:rFonts w:ascii="Times New Roman" w:hAnsi="Times New Roman" w:eastAsia="宋体"/>
          <w:sz w:val="16"/>
        </w:rPr>
        <w:t xml:space="preserve">  /klaʊd/  n.. 云；云端</w:t>
      </w:r>
    </w:p>
    <w:p w14:paraId="5C7433F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cloud（云）→ 云服务</w:t>
      </w:r>
    </w:p>
    <w:p w14:paraId="674BC2B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cloudy adj. 多云的；cloud-native adj. 云原生的</w:t>
      </w:r>
    </w:p>
    <w:p w14:paraId="73F60C2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 is stored in the cloud.</w:t>
      </w:r>
    </w:p>
    <w:p w14:paraId="1501244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数据存储在云端。</w:t>
      </w:r>
    </w:p>
    <w:p w14:paraId="0E43D2B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162.</w:t>
      </w:r>
      <w:r>
        <w:rPr>
          <w:rFonts w:ascii="Times New Roman" w:hAnsi="Times New Roman" w:eastAsia="黑体"/>
          <w:b/>
          <w:color w:val="1F3A5F"/>
          <w:sz w:val="16"/>
        </w:rPr>
        <w:t xml:space="preserve"> virtual</w:t>
      </w:r>
      <w:r>
        <w:rPr>
          <w:rFonts w:ascii="Times New Roman" w:hAnsi="Times New Roman" w:eastAsia="宋体"/>
          <w:sz w:val="16"/>
        </w:rPr>
        <w:t xml:space="preserve">  /ˈvɜːtʃuəl/  adj.. 虚拟的</w:t>
      </w:r>
    </w:p>
    <w:p w14:paraId="5E6D0CB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virtu（美德）+ -al → 虚拟的</w:t>
      </w:r>
    </w:p>
    <w:p w14:paraId="7F6EC9E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virtually adv. 实际上；virtualize v. 虚拟化；virtualization n. 虚拟化</w:t>
      </w:r>
    </w:p>
    <w:p w14:paraId="1920805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use virtual machines for testing.</w:t>
      </w:r>
    </w:p>
    <w:p w14:paraId="02973E2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我们使用虚拟机做测试。</w:t>
      </w:r>
    </w:p>
    <w:p w14:paraId="2EE9487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163.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container</w:t>
      </w:r>
      <w:r>
        <w:rPr>
          <w:rFonts w:ascii="Times New Roman" w:hAnsi="Times New Roman" w:eastAsia="宋体"/>
          <w:sz w:val="16"/>
        </w:rPr>
        <w:t xml:space="preserve">  /kənˈteɪnə(r)/  n.. 容器</w:t>
      </w:r>
    </w:p>
    <w:p w14:paraId="770AEBC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contain（包含）+ -er（工具后缀）→ 容器</w:t>
      </w:r>
    </w:p>
    <w:p w14:paraId="7F05A85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DA94BB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Docker is a popular container platform.</w:t>
      </w:r>
    </w:p>
    <w:p w14:paraId="2C96564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Docker是流行的容器平台。</w:t>
      </w:r>
    </w:p>
    <w:p w14:paraId="16DD2CF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164.</w:t>
      </w:r>
      <w:r>
        <w:rPr>
          <w:rFonts w:ascii="Times New Roman" w:hAnsi="Times New Roman" w:eastAsia="黑体"/>
          <w:b/>
          <w:color w:val="1F3A5F"/>
          <w:sz w:val="16"/>
        </w:rPr>
        <w:t xml:space="preserve"> cluster</w:t>
      </w:r>
      <w:r>
        <w:rPr>
          <w:rFonts w:ascii="Times New Roman" w:hAnsi="Times New Roman" w:eastAsia="宋体"/>
          <w:sz w:val="16"/>
        </w:rPr>
        <w:t xml:space="preserve">  /ˈklʌstə(r)/  n.. 集群</w:t>
      </w:r>
    </w:p>
    <w:p w14:paraId="0D1DA8E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cluster（簇）→ 集群</w:t>
      </w:r>
    </w:p>
    <w:p w14:paraId="0B1FE17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clustered adj. 集群的</w:t>
      </w:r>
    </w:p>
    <w:p w14:paraId="41115A8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runs on a cluster of servers.</w:t>
      </w:r>
    </w:p>
    <w:p w14:paraId="4DFD1BB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系统运行在服务器集群上。</w:t>
      </w:r>
    </w:p>
    <w:p w14:paraId="52F59DB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165.</w:t>
      </w:r>
      <w:r>
        <w:rPr>
          <w:rFonts w:ascii="Times New Roman" w:hAnsi="Times New Roman" w:eastAsia="黑体"/>
          <w:b/>
          <w:color w:val="1F3A5F"/>
          <w:sz w:val="16"/>
        </w:rPr>
        <w:t xml:space="preserve"> big data</w:t>
      </w:r>
      <w:r>
        <w:rPr>
          <w:rFonts w:ascii="Times New Roman" w:hAnsi="Times New Roman" w:eastAsia="宋体"/>
          <w:sz w:val="16"/>
        </w:rPr>
        <w:t xml:space="preserve">  /bɪɡ ˈdeɪtə/  n.. 大数据</w:t>
      </w:r>
    </w:p>
    <w:p w14:paraId="6BF8D79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big（大）+ data（数据）→ 大数据</w:t>
      </w:r>
    </w:p>
    <w:p w14:paraId="18C69F7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C67EB1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Big data analysis helps businesses make decisions.</w:t>
      </w:r>
    </w:p>
    <w:p w14:paraId="07E10E5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大数据分析辅助企业决策。</w:t>
      </w:r>
    </w:p>
    <w:p w14:paraId="718A926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166.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machine learning</w:t>
      </w:r>
      <w:r>
        <w:rPr>
          <w:rFonts w:ascii="Times New Roman" w:hAnsi="Times New Roman" w:eastAsia="宋体"/>
          <w:sz w:val="16"/>
        </w:rPr>
        <w:t xml:space="preserve">  /məˈʃiːn ˈlɜːnɪŋ/  n.. 机器学习</w:t>
      </w:r>
    </w:p>
    <w:p w14:paraId="79B97B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machine（机器）+ learning（学习）→ 机器学习</w:t>
      </w:r>
    </w:p>
    <w:p w14:paraId="1A926B0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D6BD8F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Machine learning algorithms are used for prediction.</w:t>
      </w:r>
    </w:p>
    <w:p w14:paraId="30E00D8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机器学习算法用于预测。</w:t>
      </w:r>
    </w:p>
    <w:p w14:paraId="71FF99E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167.</w:t>
      </w:r>
      <w:r>
        <w:rPr>
          <w:rFonts w:ascii="Times New Roman" w:hAnsi="Times New Roman" w:eastAsia="黑体"/>
          <w:b/>
          <w:color w:val="1F3A5F"/>
          <w:sz w:val="16"/>
        </w:rPr>
        <w:t xml:space="preserve"> algorithm</w:t>
      </w:r>
      <w:r>
        <w:rPr>
          <w:rFonts w:ascii="Times New Roman" w:hAnsi="Times New Roman" w:eastAsia="宋体"/>
          <w:sz w:val="16"/>
        </w:rPr>
        <w:t xml:space="preserve">  /ˈælɡərɪðəm/  n.. 算法</w:t>
      </w:r>
    </w:p>
    <w:p w14:paraId="44ECD6D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alg（计算）+ -orithm → 算法</w:t>
      </w:r>
    </w:p>
    <w:p w14:paraId="401D13D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algorithmic adj. 算法的</w:t>
      </w:r>
    </w:p>
    <w:p w14:paraId="36D67C3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is used to sort data.</w:t>
      </w:r>
    </w:p>
    <w:p w14:paraId="1ADE70A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该算法用于数据排序。</w:t>
      </w:r>
    </w:p>
    <w:p w14:paraId="3E4C1D9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168.</w:t>
      </w:r>
      <w:r>
        <w:rPr>
          <w:rFonts w:ascii="Times New Roman" w:hAnsi="Times New Roman" w:eastAsia="黑体"/>
          <w:b/>
          <w:color w:val="1F3A5F"/>
          <w:sz w:val="16"/>
        </w:rPr>
        <w:t xml:space="preserve"> dataset</w:t>
      </w:r>
      <w:r>
        <w:rPr>
          <w:rFonts w:ascii="Times New Roman" w:hAnsi="Times New Roman" w:eastAsia="宋体"/>
          <w:sz w:val="16"/>
        </w:rPr>
        <w:t xml:space="preserve">  /ˈdeɪtəset/  n.. 数据集</w:t>
      </w:r>
    </w:p>
    <w:p w14:paraId="6A5E93F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data（数据）+ set（集合）→ 数据集合</w:t>
      </w:r>
    </w:p>
    <w:p w14:paraId="4143568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E3E6B8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need a large dataset to train the model.</w:t>
      </w:r>
    </w:p>
    <w:p w14:paraId="6B7DB72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我们需要大数据集训练模型。</w:t>
      </w:r>
    </w:p>
    <w:p w14:paraId="2EBC2AB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169.</w:t>
      </w:r>
      <w:r>
        <w:rPr>
          <w:rFonts w:ascii="Times New Roman" w:hAnsi="Times New Roman" w:eastAsia="黑体"/>
          <w:b/>
          <w:color w:val="1F3A5F"/>
          <w:sz w:val="16"/>
        </w:rPr>
        <w:t xml:space="preserve"> model</w:t>
      </w:r>
      <w:r>
        <w:rPr>
          <w:rFonts w:ascii="Times New Roman" w:hAnsi="Times New Roman" w:eastAsia="宋体"/>
          <w:sz w:val="16"/>
        </w:rPr>
        <w:t xml:space="preserve">  /ˈmɒdl/  n./v.. 模型；建模</w:t>
      </w:r>
    </w:p>
    <w:p w14:paraId="5AE9BB9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model（模型）→ 模型</w:t>
      </w:r>
    </w:p>
    <w:p w14:paraId="2A0BECE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modeling n. 建模</w:t>
      </w:r>
    </w:p>
    <w:p w14:paraId="08FE97E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modeled（过去式/过去分词）；modeling（现在分词）</w:t>
      </w:r>
    </w:p>
    <w:p w14:paraId="0500F67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model predicts user behavior.</w:t>
      </w:r>
    </w:p>
    <w:p w14:paraId="7190325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该模型可预测用户行为。</w:t>
      </w:r>
    </w:p>
    <w:p w14:paraId="3DC8276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170.</w:t>
      </w:r>
      <w:r>
        <w:rPr>
          <w:rFonts w:ascii="Times New Roman" w:hAnsi="Times New Roman" w:eastAsia="黑体"/>
          <w:b/>
          <w:color w:val="1F3A5F"/>
          <w:sz w:val="16"/>
        </w:rPr>
        <w:t xml:space="preserve"> artificial intelligence</w:t>
      </w:r>
      <w:r>
        <w:rPr>
          <w:rFonts w:ascii="Times New Roman" w:hAnsi="Times New Roman" w:eastAsia="宋体"/>
          <w:sz w:val="16"/>
        </w:rPr>
        <w:t xml:space="preserve">  /ˌɑːtɪˈfɪʃl ɪnˈtelɪdʒəns/  n.. 人工智能</w:t>
      </w:r>
    </w:p>
    <w:p w14:paraId="115755A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artificial（人工的）+ intelligence（智能）→ 人工智能</w:t>
      </w:r>
    </w:p>
    <w:p w14:paraId="222F1E1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973D9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Artificial intelligence is changing many industries.</w:t>
      </w:r>
    </w:p>
    <w:p w14:paraId="60145B9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人工智能正在改变诸多行业。</w:t>
      </w:r>
    </w:p>
    <w:p w14:paraId="72889FF0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第18组 网络安全进阶词</w:t>
      </w:r>
    </w:p>
    <w:p w14:paraId="44432C6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171.</w:t>
      </w:r>
      <w:r>
        <w:rPr>
          <w:rFonts w:ascii="Times New Roman" w:hAnsi="Times New Roman" w:eastAsia="黑体"/>
          <w:b/>
          <w:color w:val="1F3A5F"/>
          <w:sz w:val="16"/>
        </w:rPr>
        <w:t xml:space="preserve"> ransomware</w:t>
      </w:r>
      <w:r>
        <w:rPr>
          <w:rFonts w:ascii="Times New Roman" w:hAnsi="Times New Roman" w:eastAsia="宋体"/>
          <w:sz w:val="16"/>
        </w:rPr>
        <w:t xml:space="preserve">  /ˈrænsəmweə(r)/  n.. 勒索软件</w:t>
      </w:r>
    </w:p>
    <w:p w14:paraId="1779291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ransom（赎金）+ ware（软件）→ 勒索软件</w:t>
      </w:r>
    </w:p>
    <w:p w14:paraId="3C2D5A4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740A020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Ransomware encrypts files and demands payment.</w:t>
      </w:r>
    </w:p>
    <w:p w14:paraId="7AC0F79C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勒索软件加密文件并索要赎金。</w:t>
      </w:r>
    </w:p>
    <w:p w14:paraId="7A556FF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172.</w:t>
      </w:r>
      <w:r>
        <w:rPr>
          <w:rFonts w:ascii="Times New Roman" w:hAnsi="Times New Roman" w:eastAsia="黑体"/>
          <w:b/>
          <w:color w:val="1F3A5F"/>
          <w:sz w:val="16"/>
        </w:rPr>
        <w:t xml:space="preserve"> encryption</w:t>
      </w:r>
      <w:r>
        <w:rPr>
          <w:rFonts w:ascii="Times New Roman" w:hAnsi="Times New Roman" w:eastAsia="宋体"/>
          <w:sz w:val="16"/>
        </w:rPr>
        <w:t xml:space="preserve">  /ɪnˈkrɪpʃn/  n.. 加密</w:t>
      </w:r>
    </w:p>
    <w:p w14:paraId="5AD140D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encrypt（加密）+ -ion → 加密行为</w:t>
      </w:r>
    </w:p>
    <w:p w14:paraId="3091E4D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4EE1CAB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Encryption protects data from being stolen.</w:t>
      </w:r>
    </w:p>
    <w:p w14:paraId="0D942EE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加密保护数据不被窃取。</w:t>
      </w:r>
    </w:p>
    <w:p w14:paraId="335EAF1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173.</w:t>
      </w:r>
      <w:r>
        <w:rPr>
          <w:rFonts w:ascii="Times New Roman" w:hAnsi="Times New Roman" w:eastAsia="黑体"/>
          <w:b/>
          <w:color w:val="1F3A5F"/>
          <w:sz w:val="16"/>
        </w:rPr>
        <w:t xml:space="preserve"> decryption</w:t>
      </w:r>
      <w:r>
        <w:rPr>
          <w:rFonts w:ascii="Times New Roman" w:hAnsi="Times New Roman" w:eastAsia="宋体"/>
          <w:sz w:val="16"/>
        </w:rPr>
        <w:t xml:space="preserve">  /diːˈkrɪpʃn/  n.. 解密</w:t>
      </w:r>
    </w:p>
    <w:p w14:paraId="729B3F5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decrypt（解密）+ -ion → 解密行为</w:t>
      </w:r>
    </w:p>
    <w:p w14:paraId="753687D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A074F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Decryption requires a valid key.</w:t>
      </w:r>
    </w:p>
    <w:p w14:paraId="09F4C8F7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解密需要有效密钥。</w:t>
      </w:r>
    </w:p>
    <w:p w14:paraId="7D8A063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174.</w:t>
      </w:r>
      <w:r>
        <w:rPr>
          <w:rFonts w:ascii="Times New Roman" w:hAnsi="Times New Roman" w:eastAsia="黑体"/>
          <w:b/>
          <w:color w:val="1F3A5F"/>
          <w:sz w:val="16"/>
        </w:rPr>
        <w:t xml:space="preserve"> penetration testing</w:t>
      </w:r>
      <w:r>
        <w:rPr>
          <w:rFonts w:ascii="Times New Roman" w:hAnsi="Times New Roman" w:eastAsia="宋体"/>
          <w:sz w:val="16"/>
        </w:rPr>
        <w:t xml:space="preserve">  /ˌpenəˈtreɪʃn ˈtestɪŋ/  n.. 渗透测试</w:t>
      </w:r>
    </w:p>
    <w:p w14:paraId="7FA7AE1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penetration（渗透）+ testing（测试）→ 渗透测试</w:t>
      </w:r>
    </w:p>
    <w:p w14:paraId="2C4ECAAB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37A6CE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conduct penetration testing to find security issues.</w:t>
      </w:r>
    </w:p>
    <w:p w14:paraId="08024C2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我们开展渗透测试排查安全问题。</w:t>
      </w:r>
    </w:p>
    <w:p w14:paraId="5B44FC6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175.</w:t>
      </w:r>
      <w:r>
        <w:rPr>
          <w:rFonts w:ascii="Times New Roman" w:hAnsi="Times New Roman" w:eastAsia="黑体"/>
          <w:b/>
          <w:color w:val="1F3A5F"/>
          <w:sz w:val="16"/>
        </w:rPr>
        <w:t xml:space="preserve"> security audit</w:t>
      </w:r>
      <w:r>
        <w:rPr>
          <w:rFonts w:ascii="Times New Roman" w:hAnsi="Times New Roman" w:eastAsia="宋体"/>
          <w:sz w:val="16"/>
        </w:rPr>
        <w:t xml:space="preserve">  /sɪˈkjʊərəti ˈɔːdɪt/  n.. 安全审计</w:t>
      </w:r>
    </w:p>
    <w:p w14:paraId="2833ACE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security（安全）+ audit（审计）→ 安全审计</w:t>
      </w:r>
    </w:p>
    <w:p w14:paraId="2CD8139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7B22BD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security audit found several vulnerabilities.</w:t>
      </w:r>
    </w:p>
    <w:p w14:paraId="2C02D25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安全审计发现了多处漏洞。</w:t>
      </w:r>
    </w:p>
    <w:p w14:paraId="5B7F27D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176.</w:t>
      </w:r>
      <w:r>
        <w:rPr>
          <w:rFonts w:ascii="Times New Roman" w:hAnsi="Times New Roman" w:eastAsia="黑体"/>
          <w:b/>
          <w:color w:val="1F3A5F"/>
          <w:sz w:val="16"/>
        </w:rPr>
        <w:t xml:space="preserve"> identity</w:t>
      </w:r>
      <w:r>
        <w:rPr>
          <w:rFonts w:ascii="Times New Roman" w:hAnsi="Times New Roman" w:eastAsia="宋体"/>
          <w:sz w:val="16"/>
        </w:rPr>
        <w:t xml:space="preserve">  /aɪˈdentəti/  n.. 身份</w:t>
      </w:r>
    </w:p>
    <w:p w14:paraId="5D3B6C4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ident（相同）+ -ity → 身份</w:t>
      </w:r>
    </w:p>
    <w:p w14:paraId="7933CDA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identify v. 识别；identification n. 鉴定</w:t>
      </w:r>
    </w:p>
    <w:p w14:paraId="5034362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Identity management is critical for security.</w:t>
      </w:r>
    </w:p>
    <w:p w14:paraId="1B3F986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身份管理对安全至关重要。</w:t>
      </w:r>
    </w:p>
    <w:p w14:paraId="01DFDD40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177.</w:t>
      </w:r>
      <w:r>
        <w:rPr>
          <w:rFonts w:ascii="Times New Roman" w:hAnsi="Times New Roman" w:eastAsia="黑体"/>
          <w:b/>
          <w:color w:val="1F3A5F"/>
          <w:sz w:val="16"/>
        </w:rPr>
        <w:t xml:space="preserve"> credential</w:t>
      </w:r>
      <w:r>
        <w:rPr>
          <w:rFonts w:ascii="Times New Roman" w:hAnsi="Times New Roman" w:eastAsia="宋体"/>
          <w:sz w:val="16"/>
        </w:rPr>
        <w:t xml:space="preserve">  /krəˈdenʃl/  n.. 凭证；证书</w:t>
      </w:r>
    </w:p>
    <w:p w14:paraId="2BA4A13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cred（相信）+ -ential → 信任凭证</w:t>
      </w:r>
    </w:p>
    <w:p w14:paraId="2C24593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355DA7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Protect your account credentials.</w:t>
      </w:r>
    </w:p>
    <w:p w14:paraId="77BDF79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保管好你的账户凭证。</w:t>
      </w:r>
    </w:p>
    <w:p w14:paraId="1BCDCD6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178.</w:t>
      </w:r>
      <w:r>
        <w:rPr>
          <w:rFonts w:ascii="Times New Roman" w:hAnsi="Times New Roman" w:eastAsia="黑体"/>
          <w:b/>
          <w:color w:val="1F3A5F"/>
          <w:sz w:val="16"/>
        </w:rPr>
        <w:t xml:space="preserve"> threat</w:t>
      </w:r>
      <w:r>
        <w:rPr>
          <w:rFonts w:ascii="Times New Roman" w:hAnsi="Times New Roman" w:eastAsia="宋体"/>
          <w:sz w:val="16"/>
        </w:rPr>
        <w:t xml:space="preserve">  /θret/  n.. 威胁</w:t>
      </w:r>
    </w:p>
    <w:p w14:paraId="0808CB7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threat（威胁）</w:t>
      </w:r>
    </w:p>
    <w:p w14:paraId="24E56AB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threaten v. 威胁；threatening adj. 威胁性的</w:t>
      </w:r>
    </w:p>
    <w:p w14:paraId="5802BEA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detects potential threats.</w:t>
      </w:r>
    </w:p>
    <w:p w14:paraId="1CD22DD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系统检测潜在威胁。</w:t>
      </w:r>
    </w:p>
    <w:p w14:paraId="25EC7B7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179.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intrusion</w:t>
      </w:r>
      <w:r>
        <w:rPr>
          <w:rFonts w:ascii="Times New Roman" w:hAnsi="Times New Roman" w:eastAsia="宋体"/>
          <w:sz w:val="16"/>
        </w:rPr>
        <w:t xml:space="preserve">  /ɪnˈtruːʒn/  n.. 入侵</w:t>
      </w:r>
    </w:p>
    <w:p w14:paraId="6D3F854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in-（进入）+ trus（推）+ -ion → 非法闯入</w:t>
      </w:r>
    </w:p>
    <w:p w14:paraId="6FE13C4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intrude v. 侵入；intrusive adj. 侵入的</w:t>
      </w:r>
    </w:p>
    <w:p w14:paraId="7A689E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intrusion detection system alerts admins.</w:t>
      </w:r>
    </w:p>
    <w:p w14:paraId="7116091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入侵检测系统向管理员告警。</w:t>
      </w:r>
    </w:p>
    <w:p w14:paraId="3384831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180.</w:t>
      </w:r>
      <w:r>
        <w:rPr>
          <w:rFonts w:ascii="Times New Roman" w:hAnsi="Times New Roman" w:eastAsia="黑体"/>
          <w:b/>
          <w:color w:val="1F3A5F"/>
          <w:sz w:val="16"/>
        </w:rPr>
        <w:t xml:space="preserve"> firewall</w:t>
      </w:r>
      <w:r>
        <w:rPr>
          <w:rFonts w:ascii="Times New Roman" w:hAnsi="Times New Roman" w:eastAsia="宋体"/>
          <w:sz w:val="16"/>
        </w:rPr>
        <w:t xml:space="preserve">  /ˈfaɪəwɔːl/  n.. 防火墙</w:t>
      </w:r>
    </w:p>
    <w:p w14:paraId="6FA87F3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fire（火）+ wall（墙）→ 防火墙</w:t>
      </w:r>
    </w:p>
    <w:p w14:paraId="5B50624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F633AA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Next-generation firewalls support deep inspection.</w:t>
      </w:r>
    </w:p>
    <w:p w14:paraId="54E329E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下一代防火墙支持深度检测。</w:t>
      </w:r>
    </w:p>
    <w:p w14:paraId="38AE6D4B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第19组 软件开发流程核心词</w:t>
      </w:r>
    </w:p>
    <w:p w14:paraId="7286F515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181.</w:t>
      </w:r>
      <w:r>
        <w:rPr>
          <w:rFonts w:ascii="Times New Roman" w:hAnsi="Times New Roman" w:eastAsia="黑体"/>
          <w:b/>
          <w:color w:val="1F3A5F"/>
          <w:sz w:val="16"/>
        </w:rPr>
        <w:t xml:space="preserve"> agile</w:t>
      </w:r>
      <w:r>
        <w:rPr>
          <w:rFonts w:ascii="Times New Roman" w:hAnsi="Times New Roman" w:eastAsia="宋体"/>
          <w:sz w:val="16"/>
        </w:rPr>
        <w:t xml:space="preserve">  /ˈædʒaɪl/  adj.. 敏捷的</w:t>
      </w:r>
    </w:p>
    <w:p w14:paraId="495936C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agil（灵活）+ -e → 敏捷的</w:t>
      </w:r>
    </w:p>
    <w:p w14:paraId="7C5200C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agility n. 敏捷性；agilely adv. 敏捷地</w:t>
      </w:r>
    </w:p>
    <w:p w14:paraId="2277048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use agile development methodology.</w:t>
      </w:r>
    </w:p>
    <w:p w14:paraId="10E0C81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我们采用敏捷开发方法。</w:t>
      </w:r>
    </w:p>
    <w:p w14:paraId="6776EF6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182.</w:t>
      </w:r>
      <w:r>
        <w:rPr>
          <w:rFonts w:ascii="Times New Roman" w:hAnsi="Times New Roman" w:eastAsia="黑体"/>
          <w:b/>
          <w:color w:val="1F3A5F"/>
          <w:sz w:val="16"/>
        </w:rPr>
        <w:t xml:space="preserve"> scrum</w:t>
      </w:r>
      <w:r>
        <w:rPr>
          <w:rFonts w:ascii="Times New Roman" w:hAnsi="Times New Roman" w:eastAsia="宋体"/>
          <w:sz w:val="16"/>
        </w:rPr>
        <w:t xml:space="preserve">  /skrʌm/  n.. Scrum敏捷框架</w:t>
      </w:r>
    </w:p>
    <w:p w14:paraId="367B555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scrum（混战）→ 敏捷开发框架</w:t>
      </w:r>
    </w:p>
    <w:p w14:paraId="7A0D36E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9FEC67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Scrum is a popular agile framework.</w:t>
      </w:r>
    </w:p>
    <w:p w14:paraId="3735643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Scrum是主流敏捷开发框架。</w:t>
      </w:r>
    </w:p>
    <w:p w14:paraId="649BAC88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183.</w:t>
      </w:r>
      <w:r>
        <w:rPr>
          <w:rFonts w:ascii="Times New Roman" w:hAnsi="Times New Roman" w:eastAsia="黑体"/>
          <w:b/>
          <w:color w:val="1F3A5F"/>
          <w:sz w:val="16"/>
        </w:rPr>
        <w:t xml:space="preserve"> sprint</w:t>
      </w:r>
      <w:r>
        <w:rPr>
          <w:rFonts w:ascii="Times New Roman" w:hAnsi="Times New Roman" w:eastAsia="宋体"/>
          <w:sz w:val="16"/>
        </w:rPr>
        <w:t xml:space="preserve">  /sprɪnt/  n.. 冲刺；迭代周期</w:t>
      </w:r>
    </w:p>
    <w:p w14:paraId="2CBADC4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sprint（冲刺）→ 迭代冲刺</w:t>
      </w:r>
    </w:p>
    <w:p w14:paraId="202F78B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F1EE6C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complete the project in 3 sprints.</w:t>
      </w:r>
    </w:p>
    <w:p w14:paraId="70E444B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我们分3个冲刺完成项目。</w:t>
      </w:r>
    </w:p>
    <w:p w14:paraId="58B9181F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184.</w:t>
      </w:r>
      <w:r>
        <w:rPr>
          <w:rFonts w:ascii="Times New Roman" w:hAnsi="Times New Roman" w:eastAsia="黑体"/>
          <w:b/>
          <w:color w:val="1F3A5F"/>
          <w:sz w:val="16"/>
        </w:rPr>
        <w:t xml:space="preserve"> backlog</w:t>
      </w:r>
      <w:r>
        <w:rPr>
          <w:rFonts w:ascii="Times New Roman" w:hAnsi="Times New Roman" w:eastAsia="宋体"/>
          <w:sz w:val="16"/>
        </w:rPr>
        <w:t xml:space="preserve">  /ˈbæklɒɡ/  n.. 待办事项；积压</w:t>
      </w:r>
    </w:p>
    <w:p w14:paraId="18CD5C2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back（后面）+ log（日志）→ 待办列表</w:t>
      </w:r>
    </w:p>
    <w:p w14:paraId="1ACC841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7E3095B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product backlog contains all the features to be developed.</w:t>
      </w:r>
    </w:p>
    <w:p w14:paraId="4B9FEA2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产品待办列表包含所有待开发功能。</w:t>
      </w:r>
    </w:p>
    <w:p w14:paraId="5613928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185.</w:t>
      </w:r>
      <w:r>
        <w:rPr>
          <w:rFonts w:ascii="Times New Roman" w:hAnsi="Times New Roman" w:eastAsia="黑体"/>
          <w:b/>
          <w:color w:val="1F3A5F"/>
          <w:sz w:val="16"/>
        </w:rPr>
        <w:t xml:space="preserve"> stand-up meeting</w:t>
      </w:r>
      <w:r>
        <w:rPr>
          <w:rFonts w:ascii="Times New Roman" w:hAnsi="Times New Roman" w:eastAsia="宋体"/>
          <w:sz w:val="16"/>
        </w:rPr>
        <w:t xml:space="preserve">  /ˈstænd ʌp ˈmiːtɪŋ/  n.. 站会</w:t>
      </w:r>
    </w:p>
    <w:p w14:paraId="65194FE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stand-up（站立）+ meeting（会议）→ 站会</w:t>
      </w:r>
    </w:p>
    <w:p w14:paraId="1E90D1F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740D847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have a 15-minute stand-up meeting every morning.</w:t>
      </w:r>
    </w:p>
    <w:p w14:paraId="36FE4FD6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我们每天开15分钟晨间站会。</w:t>
      </w:r>
    </w:p>
    <w:p w14:paraId="19232C7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186.</w:t>
      </w:r>
      <w:r>
        <w:rPr>
          <w:rFonts w:ascii="Times New Roman" w:hAnsi="Times New Roman" w:eastAsia="黑体"/>
          <w:b/>
          <w:color w:val="1F3A5F"/>
          <w:sz w:val="16"/>
        </w:rPr>
        <w:t xml:space="preserve"> retrospective</w:t>
      </w:r>
      <w:r>
        <w:rPr>
          <w:rFonts w:ascii="Times New Roman" w:hAnsi="Times New Roman" w:eastAsia="宋体"/>
          <w:sz w:val="16"/>
        </w:rPr>
        <w:t xml:space="preserve">  /ˌretrəˈspektɪv/  n.. 回顾会</w:t>
      </w:r>
    </w:p>
    <w:p w14:paraId="680055D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retro（向后）+ spect（看）+ -ive → 回顾的</w:t>
      </w:r>
    </w:p>
    <w:p w14:paraId="654BC93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07AEE78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retrospective helps us improve our process.</w:t>
      </w:r>
    </w:p>
    <w:p w14:paraId="0F6F6D0D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回顾会帮助我们改进流程。</w:t>
      </w:r>
    </w:p>
    <w:p w14:paraId="5BEC002A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187.</w:t>
      </w:r>
      <w:r>
        <w:rPr>
          <w:rFonts w:ascii="Times New Roman" w:hAnsi="Times New Roman" w:eastAsia="黑体"/>
          <w:b/>
          <w:color w:val="1F3A5F"/>
          <w:sz w:val="16"/>
        </w:rPr>
        <w:t xml:space="preserve"> deployment</w:t>
      </w:r>
      <w:r>
        <w:rPr>
          <w:rFonts w:ascii="Times New Roman" w:hAnsi="Times New Roman" w:eastAsia="宋体"/>
          <w:sz w:val="16"/>
        </w:rPr>
        <w:t xml:space="preserve">  /dɪˈplɔɪmənt/  n.. 部署</w:t>
      </w:r>
    </w:p>
    <w:p w14:paraId="660DD5A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deploy（部署）+ -ment → 部署行为</w:t>
      </w:r>
    </w:p>
    <w:p w14:paraId="4BE6CF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5AD168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deployment of the new system was successful.</w:t>
      </w:r>
    </w:p>
    <w:p w14:paraId="6A693B8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新系统部署成功。</w:t>
      </w:r>
    </w:p>
    <w:p w14:paraId="1B48C426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188.</w:t>
      </w:r>
      <w:r>
        <w:rPr>
          <w:rFonts w:ascii="Times New Roman" w:hAnsi="Times New Roman" w:eastAsia="黑体"/>
          <w:b/>
          <w:color w:val="1F3A5F"/>
          <w:sz w:val="16"/>
        </w:rPr>
        <w:t xml:space="preserve"> testing</w:t>
      </w:r>
      <w:r>
        <w:rPr>
          <w:rFonts w:ascii="Times New Roman" w:hAnsi="Times New Roman" w:eastAsia="宋体"/>
          <w:sz w:val="16"/>
        </w:rPr>
        <w:t xml:space="preserve">  /ˈtestɪŋ/  n.. 测试</w:t>
      </w:r>
    </w:p>
    <w:p w14:paraId="7D67EE0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test（测试）+ -ing → 测试</w:t>
      </w:r>
    </w:p>
    <w:p w14:paraId="48EE41B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7455BA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perform unit testing and integration testing.</w:t>
      </w:r>
    </w:p>
    <w:p w14:paraId="104F7B9B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我们执行单元测试和集成测试。</w:t>
      </w:r>
    </w:p>
    <w:p w14:paraId="461E458B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189.</w:t>
      </w:r>
      <w:r>
        <w:rPr>
          <w:rFonts w:ascii="Times New Roman" w:hAnsi="Times New Roman" w:eastAsia="黑体"/>
          <w:b/>
          <w:color w:val="1F3A5F"/>
          <w:sz w:val="16"/>
        </w:rPr>
        <w:t xml:space="preserve"> maintenance</w:t>
      </w:r>
      <w:r>
        <w:rPr>
          <w:rFonts w:ascii="Times New Roman" w:hAnsi="Times New Roman" w:eastAsia="宋体"/>
          <w:sz w:val="16"/>
        </w:rPr>
        <w:t xml:space="preserve">  /ˈmeɪntənəns/  n.. 维护</w:t>
      </w:r>
    </w:p>
    <w:p w14:paraId="0B64DC3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maintain（维护）+ -ance → 维护状态</w:t>
      </w:r>
    </w:p>
    <w:p w14:paraId="1744931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maintain v. 维护；maintainable adj. 可维护的</w:t>
      </w:r>
    </w:p>
    <w:p w14:paraId="5AE9FEE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software requires regular maintenance.</w:t>
      </w:r>
    </w:p>
    <w:p w14:paraId="04D54F1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该软件需要定期维护。</w:t>
      </w:r>
    </w:p>
    <w:p w14:paraId="30F6D709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190.</w:t>
      </w:r>
      <w:r>
        <w:rPr>
          <w:rFonts w:ascii="Times New Roman" w:hAnsi="Times New Roman" w:eastAsia="黑体"/>
          <w:b/>
          <w:color w:val="1F3A5F"/>
          <w:sz w:val="16"/>
        </w:rPr>
        <w:t xml:space="preserve"> release</w:t>
      </w:r>
      <w:r>
        <w:rPr>
          <w:rFonts w:ascii="Times New Roman" w:hAnsi="Times New Roman" w:eastAsia="宋体"/>
          <w:sz w:val="16"/>
        </w:rPr>
        <w:t xml:space="preserve">  /rɪˈliːs/  v./n.. 发布；版本</w:t>
      </w:r>
    </w:p>
    <w:p w14:paraId="162352F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re-（再次）+ lease（放松）→ 放行发布</w:t>
      </w:r>
    </w:p>
    <w:p w14:paraId="3BF655C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06099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released（过去式/过去分词）；releasing（现在分词）</w:t>
      </w:r>
    </w:p>
    <w:p w14:paraId="5BB63D0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new release fixes critical bugs.</w:t>
      </w:r>
    </w:p>
    <w:p w14:paraId="7E143920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新版本修复了严重漏洞。</w:t>
      </w:r>
    </w:p>
    <w:p w14:paraId="1F7B86FA"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第20组 新兴技术核心词</w:t>
      </w:r>
    </w:p>
    <w:p w14:paraId="4495034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191.</w:t>
      </w:r>
      <w:r>
        <w:rPr>
          <w:rFonts w:ascii="Times New Roman" w:hAnsi="Times New Roman" w:eastAsia="黑体"/>
          <w:b/>
          <w:color w:val="1F3A5F"/>
          <w:sz w:val="16"/>
        </w:rPr>
        <w:t xml:space="preserve"> blockchain</w:t>
      </w:r>
      <w:r>
        <w:rPr>
          <w:rFonts w:ascii="Times New Roman" w:hAnsi="Times New Roman" w:eastAsia="宋体"/>
          <w:sz w:val="16"/>
        </w:rPr>
        <w:t xml:space="preserve">  /ˈblɒktʃeɪn/  n.. 区块链</w:t>
      </w:r>
    </w:p>
    <w:p w14:paraId="1EB1191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block（区块）+ chain（链）→ 区块链</w:t>
      </w:r>
    </w:p>
    <w:p w14:paraId="3C4898D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53CB31A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Blockchain technology is used in cryptocurrency.</w:t>
      </w:r>
    </w:p>
    <w:p w14:paraId="78F163E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区块链技术应用于加密货币。</w:t>
      </w:r>
    </w:p>
    <w:p w14:paraId="7E52EC1D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192.</w:t>
      </w:r>
      <w:r>
        <w:rPr>
          <w:rFonts w:ascii="Times New Roman" w:hAnsi="Times New Roman" w:eastAsia="黑体"/>
          <w:b/>
          <w:color w:val="1F3A5F"/>
          <w:sz w:val="16"/>
        </w:rPr>
        <w:t xml:space="preserve"> cryptocurrency</w:t>
      </w:r>
      <w:r>
        <w:rPr>
          <w:rFonts w:ascii="Times New Roman" w:hAnsi="Times New Roman" w:eastAsia="宋体"/>
          <w:sz w:val="16"/>
        </w:rPr>
        <w:t xml:space="preserve">  /ˈkrɪptəʊkʌrənsi/  n.. 加密货币</w:t>
      </w:r>
    </w:p>
    <w:p w14:paraId="45797312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crypto（加密）+ currency（货币）→ 加密货币</w:t>
      </w:r>
    </w:p>
    <w:p w14:paraId="1D39AB28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5E46FF8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Bitcoin is a popular cryptocurrency.</w:t>
      </w:r>
    </w:p>
    <w:p w14:paraId="6EC1C511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比特币是主流加密货币。</w:t>
      </w:r>
    </w:p>
    <w:p w14:paraId="20C8942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193.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internet of things</w:t>
      </w:r>
      <w:r>
        <w:rPr>
          <w:rFonts w:ascii="Times New Roman" w:hAnsi="Times New Roman" w:eastAsia="宋体"/>
          <w:sz w:val="16"/>
        </w:rPr>
        <w:t xml:space="preserve">  /ˈɪntənet əv θɪŋz/  n.. 物联网</w:t>
      </w:r>
    </w:p>
    <w:p w14:paraId="464E1940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internet（互联网）+ of things（万物）→ 物联网</w:t>
      </w:r>
    </w:p>
    <w:p w14:paraId="358797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1903401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internet of things connects devices to the internet.</w:t>
      </w:r>
    </w:p>
    <w:p w14:paraId="344EA98E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物联网将设备接入互联网。</w:t>
      </w:r>
    </w:p>
    <w:p w14:paraId="4AF6C014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194.</w:t>
      </w:r>
      <w:r>
        <w:rPr>
          <w:rFonts w:ascii="Times New Roman" w:hAnsi="Times New Roman" w:eastAsia="黑体"/>
          <w:b/>
          <w:color w:val="1F3A5F"/>
          <w:sz w:val="16"/>
        </w:rPr>
        <w:t xml:space="preserve"> 5G</w:t>
      </w:r>
      <w:r>
        <w:rPr>
          <w:rFonts w:ascii="Times New Roman" w:hAnsi="Times New Roman" w:eastAsia="宋体"/>
          <w:sz w:val="16"/>
        </w:rPr>
        <w:t xml:space="preserve">  /faɪv dʒiː/  n.. 第五代移动通信技术</w:t>
      </w:r>
    </w:p>
    <w:p w14:paraId="523F502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5（第五代）+ G（代）→ 5G</w:t>
      </w:r>
    </w:p>
    <w:p w14:paraId="3B126B4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C272AB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5G provides faster internet speed.</w:t>
      </w:r>
    </w:p>
    <w:p w14:paraId="6C9B1ABF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5G提供更快的网络速度。</w:t>
      </w:r>
    </w:p>
    <w:p w14:paraId="47E7248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195.</w:t>
      </w:r>
      <w:r>
        <w:rPr>
          <w:rFonts w:ascii="Times New Roman" w:hAnsi="Times New Roman" w:eastAsia="黑体"/>
          <w:b/>
          <w:color w:val="1F3A5F"/>
          <w:sz w:val="16"/>
        </w:rPr>
        <w:t xml:space="preserve"> virtual reality</w:t>
      </w:r>
      <w:r>
        <w:rPr>
          <w:rFonts w:ascii="Times New Roman" w:hAnsi="Times New Roman" w:eastAsia="宋体"/>
          <w:sz w:val="16"/>
        </w:rPr>
        <w:t xml:space="preserve">  /ˈvɜːtʃuəl riˈæləti/  n.. 虚拟现实</w:t>
      </w:r>
    </w:p>
    <w:p w14:paraId="371CCB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virtual（虚拟的）+ reality（现实）→ 虚拟现实</w:t>
      </w:r>
    </w:p>
    <w:p w14:paraId="08C01B8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3D1519AC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Virtual reality is used in gaming and training.</w:t>
      </w:r>
    </w:p>
    <w:p w14:paraId="07ED8514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虚拟现实应用于游戏和培训。</w:t>
      </w:r>
    </w:p>
    <w:p w14:paraId="49ED283C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196.</w:t>
      </w:r>
      <w:r>
        <w:rPr>
          <w:rFonts w:ascii="Times New Roman" w:hAnsi="Times New Roman" w:eastAsia="黑体"/>
          <w:b/>
          <w:color w:val="1F3A5F"/>
          <w:sz w:val="16"/>
        </w:rPr>
        <w:t xml:space="preserve"> augmented reality</w:t>
      </w:r>
      <w:r>
        <w:rPr>
          <w:rFonts w:ascii="Times New Roman" w:hAnsi="Times New Roman" w:eastAsia="宋体"/>
          <w:sz w:val="16"/>
        </w:rPr>
        <w:t xml:space="preserve">  /ɔːɡˈmentɪd riˈæləti/  n.. 增强现实</w:t>
      </w:r>
    </w:p>
    <w:p w14:paraId="78C1093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augmented（增强的）+ reality（现实）→ 增强现实</w:t>
      </w:r>
    </w:p>
    <w:p w14:paraId="2E5F312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0309F0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Augmented reality overlays digital information on the real world.</w:t>
      </w:r>
    </w:p>
    <w:p w14:paraId="41C71D19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增强现实将数字信息叠加在现实世界。</w:t>
      </w:r>
    </w:p>
    <w:p w14:paraId="6DE8BE47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197.</w:t>
      </w:r>
      <w:r>
        <w:rPr>
          <w:rFonts w:ascii="Times New Roman" w:hAnsi="Times New Roman" w:eastAsia="黑体"/>
          <w:b/>
          <w:color w:val="1F3A5F"/>
          <w:sz w:val="16"/>
        </w:rPr>
        <w:t xml:space="preserve"> quantum computing</w:t>
      </w:r>
      <w:r>
        <w:rPr>
          <w:rFonts w:ascii="Times New Roman" w:hAnsi="Times New Roman" w:eastAsia="宋体"/>
          <w:sz w:val="16"/>
        </w:rPr>
        <w:t xml:space="preserve">  /ˈkwɒntəm kəmˈpjuːtɪŋ/  n.. 量子计算</w:t>
      </w:r>
    </w:p>
    <w:p w14:paraId="34ABEAC1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quantum（量子）+ computing（计算）→ 量子计算</w:t>
      </w:r>
    </w:p>
    <w:p w14:paraId="4DE3CD4A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5D1C2503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Quantum computing can solve complex problems faster.</w:t>
      </w:r>
    </w:p>
    <w:p w14:paraId="026F5DA3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量子计算能更快求解复杂问题。</w:t>
      </w:r>
    </w:p>
    <w:p w14:paraId="676B7C61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198.</w:t>
      </w:r>
      <w:r>
        <w:rPr>
          <w:rFonts w:ascii="Times New Roman" w:hAnsi="Times New Roman" w:eastAsia="黑体"/>
          <w:b/>
          <w:color w:val="1F3A5F"/>
          <w:sz w:val="16"/>
        </w:rPr>
        <w:t xml:space="preserve"> edge computing</w:t>
      </w:r>
      <w:r>
        <w:rPr>
          <w:rFonts w:ascii="Times New Roman" w:hAnsi="Times New Roman" w:eastAsia="宋体"/>
          <w:sz w:val="16"/>
        </w:rPr>
        <w:t xml:space="preserve">  /edʒ kəmˈpjuːtɪŋ/  n.. 边缘计算</w:t>
      </w:r>
    </w:p>
    <w:p w14:paraId="314198D7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edge（边缘）+ computing（计算）→ 边缘计算</w:t>
      </w:r>
    </w:p>
    <w:p w14:paraId="5FD1B26D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2B73B9AF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Edge computing processes data closer to the source.</w:t>
      </w:r>
    </w:p>
    <w:p w14:paraId="13DD597A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边缘计算在靠近数据源处处理数据。</w:t>
      </w:r>
    </w:p>
    <w:p w14:paraId="7DBA0242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199.</w:t>
      </w:r>
      <w:r>
        <w:rPr>
          <w:rFonts w:ascii="Times New Roman" w:hAnsi="Times New Roman" w:eastAsia="黑体"/>
          <w:b/>
          <w:color w:val="1F3A5F"/>
          <w:sz w:val="16"/>
        </w:rPr>
        <w:t xml:space="preserve"> serverless</w:t>
      </w:r>
      <w:r>
        <w:rPr>
          <w:rFonts w:ascii="Times New Roman" w:hAnsi="Times New Roman" w:eastAsia="宋体"/>
          <w:sz w:val="16"/>
        </w:rPr>
        <w:t xml:space="preserve">  /ˈsɜːvələs/  adj.. 无服务器的</w:t>
      </w:r>
    </w:p>
    <w:p w14:paraId="1FC1FA55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server（服务器）+ -less（无）→ 无服务器的</w:t>
      </w:r>
    </w:p>
    <w:p w14:paraId="40D87B14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  <w:bookmarkStart w:id="0" w:name="_GoBack"/>
      <w:bookmarkEnd w:id="0"/>
    </w:p>
    <w:p w14:paraId="15F9E17E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Serverless architecture reduces the need for server management.</w:t>
      </w:r>
    </w:p>
    <w:p w14:paraId="60B0BA48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无服务器架构减少了服务器运维需求。</w:t>
      </w:r>
    </w:p>
    <w:p w14:paraId="46DF15EE">
      <w:pPr>
        <w:spacing w:before="40" w:after="0" w:line="240" w:lineRule="auto"/>
      </w:pPr>
      <w:r>
        <w:rPr>
          <w:rFonts w:ascii="Times New Roman" w:hAnsi="Times New Roman" w:eastAsia="黑体"/>
          <w:b/>
          <w:sz w:val="16"/>
        </w:rPr>
        <w:t>200.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microservices</w:t>
      </w:r>
      <w:r>
        <w:rPr>
          <w:rFonts w:ascii="Times New Roman" w:hAnsi="Times New Roman" w:eastAsia="宋体"/>
          <w:sz w:val="16"/>
        </w:rPr>
        <w:t xml:space="preserve">  /ˈmaɪkrəʊsɜːvɪsɪz/  n.. 微服务</w:t>
      </w:r>
    </w:p>
    <w:p w14:paraId="17E8F3A9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micro（微小）+ services（服务）→ 微服务</w:t>
      </w:r>
    </w:p>
    <w:p w14:paraId="079EDBD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 w14:paraId="64DF9256"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Microservices architecture makes the system more scalable.</w:t>
      </w:r>
    </w:p>
    <w:p w14:paraId="2C74ADB5"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微服务架构提升了系统可扩展性。</w:t>
      </w:r>
    </w:p>
    <w:p w14:paraId="388B011E">
      <w:pPr>
        <w:sectPr>
          <w:type w:val="continuous"/>
          <w:pgSz w:w="11906" w:h="16838"/>
          <w:pgMar w:top="283" w:right="680" w:bottom="567" w:left="680" w:header="720" w:footer="720" w:gutter="0"/>
          <w:cols w:space="360" w:num="2"/>
          <w:docGrid w:linePitch="360" w:charSpace="0"/>
        </w:sectPr>
      </w:pPr>
    </w:p>
    <w:p w14:paraId="42BA4897"/>
    <w:sectPr>
      <w:type w:val="continuous"/>
      <w:pgSz w:w="11906" w:h="16838"/>
      <w:pgMar w:top="283" w:right="680" w:bottom="567" w:left="680" w:header="720" w:footer="720" w:gutter="0"/>
      <w:cols w:space="4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0760E">
    <w:pPr>
      <w:pStyle w:val="24"/>
      <w:jc w:val="center"/>
    </w:pPr>
    <w:r>
      <w:rPr>
        <w:rFonts w:ascii="Times New Roman" w:hAnsi="Times New Roman"/>
        <w:sz w:val="15"/>
      </w:rPr>
      <w:fldChar w:fldCharType="begin"/>
    </w:r>
    <w:r>
      <w:rPr>
        <w:rFonts w:ascii="Times New Roman" w:hAnsi="Times New Roman"/>
        <w:sz w:val="15"/>
      </w:rPr>
      <w:instrText xml:space="preserve">PAGE</w:instrText>
    </w:r>
    <w:r>
      <w:rPr>
        <w:rFonts w:ascii="Times New Roman" w:hAnsi="Times New Roman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37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lxk</cp:lastModifiedBy>
  <dcterms:modified xsi:type="dcterms:W3CDTF">2026-10-10T11:52:24Z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5179A93AAA164BAB97DA84A8DF7DE9A8_12</vt:lpwstr>
  </property>
</Properties>
</file>